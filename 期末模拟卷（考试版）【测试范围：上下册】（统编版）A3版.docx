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23.3.0 -->
  <w:body>
    <w:p>
      <w:pPr>
        <w:pStyle w:val="paragraph"/>
        <w:keepNext w:val="0"/>
        <w:keepLines w:val="0"/>
        <w:pageBreakBefore w:val="0"/>
        <w:widowControl/>
        <w:kinsoku/>
        <w:wordWrap/>
        <w:overflowPunct/>
        <w:topLinePunct w:val="0"/>
        <w:autoSpaceDE/>
        <w:autoSpaceDN/>
        <w:bidi w:val="0"/>
        <w:adjustRightInd w:val="0"/>
        <w:snapToGrid w:val="0"/>
        <w:spacing w:before="0" w:beforeAutospacing="0" w:after="0" w:afterAutospacing="0" w:line="368" w:lineRule="auto"/>
        <w:ind w:left="0"/>
        <w:jc w:val="center"/>
        <w:textAlignment w:val="auto"/>
        <w:rPr>
          <w:rFonts w:ascii="汉仪中黑简" w:eastAsia="汉仪中黑简" w:hAnsi="汉仪中黑简" w:cs="汉仪中黑简" w:hint="eastAsia"/>
          <w:b/>
          <w:bCs/>
          <w:color w:val="000000"/>
          <w:sz w:val="36"/>
          <w:szCs w:val="36"/>
        </w:rPr>
      </w:pPr>
      <w:r>
        <w:rPr>
          <w:rFonts w:ascii="汉仪中黑简" w:eastAsia="汉仪中黑简" w:hAnsi="汉仪中黑简" w:cs="汉仪中黑简" w:hint="eastAsia"/>
          <w:b/>
          <w:bCs/>
          <w:color w:val="000000"/>
          <w:sz w:val="36"/>
          <w:szCs w:val="36"/>
        </w:rPr>
        <w:drawing>
          <wp:anchor simplePos="0" relativeHeight="251658240" behindDoc="0" locked="0" layoutInCell="1" allowOverlap="1">
            <wp:simplePos x="0" y="0"/>
            <wp:positionH relativeFrom="page">
              <wp:posOffset>10299700</wp:posOffset>
            </wp:positionH>
            <wp:positionV relativeFrom="topMargin">
              <wp:posOffset>11074400</wp:posOffset>
            </wp:positionV>
            <wp:extent cx="482600" cy="292100"/>
            <wp:wrapNone/>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xmlns:r="http://schemas.openxmlformats.org/officeDocument/2006/relationships" r:embed="rId4"/>
                    <a:stretch>
                      <a:fillRect/>
                    </a:stretch>
                  </pic:blipFill>
                  <pic:spPr>
                    <a:xfrm>
                      <a:off x="0" y="0"/>
                      <a:ext cx="482600" cy="292100"/>
                    </a:xfrm>
                    <a:prstGeom prst="rect">
                      <a:avLst/>
                    </a:prstGeom>
                  </pic:spPr>
                </pic:pic>
              </a:graphicData>
            </a:graphic>
          </wp:anchor>
        </w:drawing>
      </w:r>
      <w:r>
        <w:rPr>
          <w:rFonts w:ascii="汉仪中黑简" w:eastAsia="汉仪中黑简" w:hAnsi="汉仪中黑简" w:cs="汉仪中黑简" w:hint="eastAsia"/>
          <w:b/>
          <w:bCs/>
          <w:color w:val="000000"/>
          <w:sz w:val="36"/>
          <w:szCs w:val="36"/>
        </w:rPr>
        <w:t>2023-2024学年上学期期</w:t>
      </w:r>
      <w:r>
        <w:rPr>
          <w:rFonts w:ascii="汉仪中黑简" w:eastAsia="汉仪中黑简" w:hAnsi="汉仪中黑简" w:cs="汉仪中黑简" w:hint="eastAsia"/>
          <w:b/>
          <w:bCs/>
          <w:color w:val="000000"/>
          <w:sz w:val="36"/>
          <w:szCs w:val="36"/>
          <w:lang w:eastAsia="zh-CN"/>
        </w:rPr>
        <w:t>末</w:t>
      </w:r>
      <w:r>
        <w:rPr>
          <w:rFonts w:ascii="汉仪中黑简" w:eastAsia="汉仪中黑简" w:hAnsi="汉仪中黑简" w:cs="汉仪中黑简" w:hint="eastAsia"/>
          <w:b/>
          <w:bCs/>
          <w:color w:val="000000"/>
          <w:sz w:val="36"/>
          <w:szCs w:val="36"/>
        </w:rPr>
        <w:t>模拟考试</w:t>
      </w:r>
    </w:p>
    <w:p>
      <w:pPr>
        <w:pStyle w:val="paragraph"/>
        <w:keepNext w:val="0"/>
        <w:keepLines w:val="0"/>
        <w:pageBreakBefore w:val="0"/>
        <w:widowControl/>
        <w:kinsoku/>
        <w:wordWrap/>
        <w:overflowPunct/>
        <w:topLinePunct w:val="0"/>
        <w:autoSpaceDE/>
        <w:autoSpaceDN/>
        <w:bidi w:val="0"/>
        <w:adjustRightInd w:val="0"/>
        <w:snapToGrid w:val="0"/>
        <w:spacing w:before="0" w:beforeAutospacing="0" w:after="0" w:afterAutospacing="0" w:line="368" w:lineRule="auto"/>
        <w:ind w:left="0"/>
        <w:jc w:val="center"/>
        <w:textAlignment w:val="auto"/>
        <w:rPr>
          <w:rFonts w:ascii="仿宋" w:eastAsia="仿宋" w:hAnsi="仿宋" w:cs="仿宋" w:hint="eastAsia"/>
          <w:sz w:val="21"/>
          <w:szCs w:val="21"/>
        </w:rPr>
      </w:pPr>
      <w:r>
        <w:rPr>
          <w:rFonts w:ascii="汉仪中黑简" w:eastAsia="汉仪中黑简" w:hAnsi="汉仪中黑简" w:cs="汉仪中黑简" w:hint="eastAsia"/>
          <w:b/>
          <w:bCs/>
          <w:color w:val="000000"/>
          <w:sz w:val="36"/>
          <w:szCs w:val="36"/>
          <w:lang w:val="en-US" w:eastAsia="zh-CN"/>
        </w:rPr>
        <w:t>九</w:t>
      </w:r>
      <w:r>
        <w:rPr>
          <w:rFonts w:ascii="汉仪中黑简" w:eastAsia="汉仪中黑简" w:hAnsi="汉仪中黑简" w:cs="汉仪中黑简" w:hint="eastAsia"/>
          <w:b/>
          <w:bCs/>
          <w:color w:val="000000"/>
          <w:sz w:val="36"/>
          <w:szCs w:val="36"/>
        </w:rPr>
        <w:t>年级语文</w:t>
      </w:r>
    </w:p>
    <w:p>
      <w:pPr>
        <w:keepNext w:val="0"/>
        <w:keepLines w:val="0"/>
        <w:pageBreakBefore w:val="0"/>
        <w:widowControl/>
        <w:kinsoku/>
        <w:wordWrap/>
        <w:overflowPunct/>
        <w:topLinePunct w:val="0"/>
        <w:autoSpaceDE/>
        <w:autoSpaceDN/>
        <w:bidi w:val="0"/>
        <w:adjustRightInd w:val="0"/>
        <w:snapToGrid w:val="0"/>
        <w:spacing w:line="368" w:lineRule="auto"/>
        <w:ind w:left="0" w:right="0" w:firstLine="420" w:leftChars="0" w:rightChars="0" w:firstLineChars="200"/>
        <w:textAlignment w:val="center"/>
        <w:rPr>
          <w:rFonts w:ascii="仿宋" w:eastAsia="仿宋" w:hAnsi="仿宋" w:cs="仿宋" w:hint="eastAsia"/>
          <w:sz w:val="21"/>
          <w:szCs w:val="21"/>
        </w:rPr>
      </w:pPr>
      <w:r>
        <w:rPr>
          <w:rFonts w:ascii="仿宋" w:eastAsia="仿宋" w:hAnsi="仿宋" w:cs="仿宋" w:hint="eastAsia"/>
          <w:sz w:val="21"/>
          <w:szCs w:val="21"/>
        </w:rPr>
        <w:t>本试卷分试题和答题卡两部分，所有答案一律写在答题卡上。考试时间为150分钟。</w:t>
      </w:r>
      <w:r>
        <w:rPr>
          <w:rFonts w:ascii="仿宋" w:eastAsia="仿宋" w:hAnsi="仿宋" w:cs="仿宋" w:hint="eastAsia"/>
          <w:sz w:val="21"/>
          <w:szCs w:val="21"/>
        </w:rPr>
        <w:t> </w:t>
      </w:r>
      <w:r>
        <w:rPr>
          <w:rFonts w:ascii="仿宋" w:eastAsia="仿宋" w:hAnsi="仿宋" w:cs="仿宋" w:hint="eastAsia"/>
          <w:sz w:val="21"/>
          <w:szCs w:val="21"/>
        </w:rPr>
        <w:t>试卷满分为150分。</w:t>
      </w:r>
      <w:r>
        <w:rPr>
          <w:rFonts w:ascii="仿宋" w:eastAsia="仿宋" w:hAnsi="仿宋" w:cs="仿宋" w:hint="eastAsia"/>
          <w:sz w:val="21"/>
          <w:szCs w:val="21"/>
        </w:rPr>
        <w:br/>
      </w:r>
      <w:r>
        <w:rPr>
          <w:rFonts w:ascii="仿宋" w:eastAsia="仿宋" w:hAnsi="仿宋" w:cs="仿宋" w:hint="eastAsia"/>
          <w:b/>
          <w:bCs/>
          <w:sz w:val="21"/>
          <w:szCs w:val="21"/>
        </w:rPr>
        <w:t>注意事项：</w:t>
      </w:r>
      <w:r>
        <w:rPr>
          <w:rFonts w:ascii="仿宋" w:eastAsia="仿宋" w:hAnsi="仿宋" w:cs="仿宋" w:hint="eastAsia"/>
          <w:b/>
          <w:bCs/>
          <w:sz w:val="21"/>
          <w:szCs w:val="21"/>
          <w:lang w:val="en-US" w:eastAsia="zh-CN"/>
        </w:rPr>
        <w:t xml:space="preserve">  </w:t>
      </w:r>
      <w:r>
        <w:rPr>
          <w:rFonts w:ascii="仿宋" w:eastAsia="仿宋" w:hAnsi="仿宋" w:cs="仿宋" w:hint="eastAsia"/>
          <w:b/>
          <w:bCs/>
          <w:sz w:val="21"/>
          <w:szCs w:val="21"/>
        </w:rPr>
        <w:br/>
      </w:r>
      <w:r>
        <w:rPr>
          <w:rFonts w:ascii="仿宋" w:eastAsia="仿宋" w:hAnsi="仿宋" w:cs="仿宋" w:hint="eastAsia"/>
          <w:b/>
          <w:bCs/>
          <w:sz w:val="21"/>
          <w:szCs w:val="21"/>
          <w:lang w:val="en-US" w:eastAsia="zh-CN"/>
        </w:rPr>
        <w:t xml:space="preserve">    </w:t>
      </w:r>
      <w:r>
        <w:rPr>
          <w:rFonts w:ascii="仿宋" w:eastAsia="仿宋" w:hAnsi="仿宋" w:cs="仿宋" w:hint="eastAsia"/>
          <w:sz w:val="21"/>
          <w:szCs w:val="21"/>
        </w:rPr>
        <w:t>1.答卷前，考生务必用0.5毫米黑色墨水签字笔将自己的姓名、准考证号填写在答题卡的相应位置上；认真核对条形码上的姓名、准考证号是否与本人的相符合。</w:t>
      </w:r>
    </w:p>
    <w:p>
      <w:pPr>
        <w:keepNext w:val="0"/>
        <w:keepLines w:val="0"/>
        <w:pageBreakBefore w:val="0"/>
        <w:widowControl/>
        <w:kinsoku/>
        <w:wordWrap/>
        <w:overflowPunct/>
        <w:topLinePunct w:val="0"/>
        <w:autoSpaceDE/>
        <w:autoSpaceDN/>
        <w:bidi w:val="0"/>
        <w:adjustRightInd w:val="0"/>
        <w:snapToGrid w:val="0"/>
        <w:spacing w:line="368" w:lineRule="auto"/>
        <w:ind w:left="0" w:right="0" w:firstLine="420" w:leftChars="0" w:rightChars="0" w:firstLineChars="200"/>
        <w:textAlignment w:val="center"/>
        <w:rPr>
          <w:rFonts w:ascii="仿宋" w:eastAsia="仿宋" w:hAnsi="仿宋" w:cs="仿宋" w:hint="eastAsia"/>
          <w:sz w:val="21"/>
          <w:szCs w:val="21"/>
        </w:rPr>
      </w:pPr>
      <w:r>
        <w:rPr>
          <w:rFonts w:ascii="仿宋" w:eastAsia="仿宋" w:hAnsi="仿宋" w:cs="仿宋" w:hint="eastAsia"/>
          <w:sz w:val="21"/>
          <w:szCs w:val="21"/>
        </w:rPr>
        <w:t>2.答选择题必须用2B</w:t>
      </w:r>
      <w:r>
        <w:rPr>
          <w:rFonts w:ascii="仿宋" w:eastAsia="仿宋" w:hAnsi="仿宋" w:cs="仿宋" w:hint="eastAsia"/>
          <w:sz w:val="21"/>
          <w:szCs w:val="21"/>
        </w:rPr>
        <w:t> </w:t>
      </w:r>
      <w:r>
        <w:rPr>
          <w:rFonts w:ascii="仿宋" w:eastAsia="仿宋" w:hAnsi="仿宋" w:cs="仿宋" w:hint="eastAsia"/>
          <w:sz w:val="21"/>
          <w:szCs w:val="21"/>
        </w:rPr>
        <w:t>铅笔将答题卡上对应题目的正确选项涂黑。</w:t>
      </w:r>
      <w:r>
        <w:rPr>
          <w:rFonts w:ascii="仿宋" w:eastAsia="仿宋" w:hAnsi="仿宋" w:cs="仿宋" w:hint="eastAsia"/>
          <w:sz w:val="21"/>
          <w:szCs w:val="21"/>
        </w:rPr>
        <w:t> </w:t>
      </w:r>
      <w:r>
        <w:rPr>
          <w:rFonts w:ascii="仿宋" w:eastAsia="仿宋" w:hAnsi="仿宋" w:cs="仿宋" w:hint="eastAsia"/>
          <w:sz w:val="21"/>
          <w:szCs w:val="21"/>
        </w:rPr>
        <w:t>如需改动，</w:t>
      </w:r>
      <w:r>
        <w:rPr>
          <w:rFonts w:ascii="仿宋" w:eastAsia="仿宋" w:hAnsi="仿宋" w:cs="仿宋" w:hint="eastAsia"/>
          <w:sz w:val="21"/>
          <w:szCs w:val="21"/>
        </w:rPr>
        <w:t> </w:t>
      </w:r>
      <w:r>
        <w:rPr>
          <w:rFonts w:ascii="仿宋" w:eastAsia="仿宋" w:hAnsi="仿宋" w:cs="仿宋" w:hint="eastAsia"/>
          <w:sz w:val="21"/>
          <w:szCs w:val="21"/>
        </w:rPr>
        <w:t>用橡皮擦干净后再选涂。</w:t>
      </w:r>
    </w:p>
    <w:p>
      <w:pPr>
        <w:keepNext w:val="0"/>
        <w:keepLines w:val="0"/>
        <w:pageBreakBefore w:val="0"/>
        <w:widowControl/>
        <w:kinsoku/>
        <w:wordWrap/>
        <w:overflowPunct/>
        <w:topLinePunct w:val="0"/>
        <w:autoSpaceDE/>
        <w:autoSpaceDN/>
        <w:bidi w:val="0"/>
        <w:adjustRightInd w:val="0"/>
        <w:snapToGrid w:val="0"/>
        <w:spacing w:line="368" w:lineRule="auto"/>
        <w:ind w:left="0" w:right="0" w:firstLine="420" w:leftChars="0" w:rightChars="0" w:firstLineChars="200"/>
        <w:textAlignment w:val="center"/>
        <w:rPr>
          <w:rFonts w:ascii="仿宋" w:eastAsia="仿宋" w:hAnsi="仿宋" w:cs="仿宋" w:hint="eastAsia"/>
          <w:sz w:val="21"/>
          <w:szCs w:val="21"/>
        </w:rPr>
      </w:pPr>
      <w:r>
        <w:rPr>
          <w:rFonts w:ascii="仿宋" w:eastAsia="仿宋" w:hAnsi="仿宋" w:cs="仿宋" w:hint="eastAsia"/>
          <w:sz w:val="21"/>
          <w:szCs w:val="21"/>
        </w:rPr>
        <w:t>3.答主观题必须用0.5毫米黑色墨水签字笔作答，答案写在答题卡各题目指定区域内相应位置上。如需改动，先划掉原</w:t>
      </w:r>
      <w:r>
        <w:rPr>
          <w:rFonts w:ascii="仿宋" w:eastAsia="仿宋" w:hAnsi="仿宋" w:cs="仿宋" w:hint="eastAsia"/>
          <w:sz w:val="21"/>
          <w:szCs w:val="21"/>
          <w:lang w:val="en-US" w:eastAsia="zh-CN"/>
        </w:rPr>
        <w:t>来的</w:t>
      </w:r>
      <w:r>
        <w:rPr>
          <w:rFonts w:ascii="仿宋" w:eastAsia="仿宋" w:hAnsi="仿宋" w:cs="仿宋" w:hint="eastAsia"/>
          <w:sz w:val="21"/>
          <w:szCs w:val="21"/>
        </w:rPr>
        <w:t>答案，然后</w:t>
      </w:r>
      <w:r>
        <w:rPr>
          <w:rFonts w:ascii="仿宋" w:eastAsia="仿宋" w:hAnsi="仿宋" w:cs="仿宋" w:hint="eastAsia"/>
          <w:sz w:val="21"/>
          <w:szCs w:val="21"/>
        </w:rPr>
        <w:t> </w:t>
      </w:r>
      <w:r>
        <w:rPr>
          <w:rFonts w:ascii="仿宋" w:eastAsia="仿宋" w:hAnsi="仿宋" w:cs="仿宋" w:hint="eastAsia"/>
          <w:sz w:val="21"/>
          <w:szCs w:val="21"/>
        </w:rPr>
        <w:t>再写上新的答案，不准使用铅笔和涂改液。不按以上要求作答的答案无效。</w:t>
      </w:r>
    </w:p>
    <w:p>
      <w:pPr>
        <w:keepNext w:val="0"/>
        <w:keepLines w:val="0"/>
        <w:pageBreakBefore w:val="0"/>
        <w:widowControl/>
        <w:kinsoku/>
        <w:wordWrap/>
        <w:overflowPunct/>
        <w:topLinePunct w:val="0"/>
        <w:autoSpaceDE/>
        <w:autoSpaceDN/>
        <w:bidi w:val="0"/>
        <w:adjustRightInd w:val="0"/>
        <w:snapToGrid w:val="0"/>
        <w:spacing w:line="368" w:lineRule="auto"/>
        <w:ind w:left="0" w:right="0" w:firstLine="420" w:leftChars="0" w:rightChars="0" w:firstLineChars="200"/>
        <w:textAlignment w:val="center"/>
        <w:rPr>
          <w:rFonts w:ascii="仿宋" w:eastAsia="仿宋" w:hAnsi="仿宋" w:cs="仿宋" w:hint="default"/>
          <w:sz w:val="21"/>
          <w:szCs w:val="21"/>
          <w:lang w:val="en-US" w:eastAsia="zh-CN"/>
        </w:rPr>
      </w:pPr>
      <w:r>
        <w:rPr>
          <w:rFonts w:ascii="仿宋" w:eastAsia="仿宋" w:hAnsi="仿宋" w:cs="仿宋" w:hint="eastAsia"/>
          <w:sz w:val="21"/>
          <w:szCs w:val="21"/>
        </w:rPr>
        <w:t>4．测试范围：</w:t>
      </w:r>
      <w:r>
        <w:rPr>
          <w:rFonts w:ascii="仿宋" w:eastAsia="仿宋" w:hAnsi="仿宋" w:cs="仿宋" w:hint="eastAsia"/>
          <w:b/>
          <w:sz w:val="21"/>
          <w:szCs w:val="21"/>
          <w:lang w:eastAsia="zh-CN"/>
        </w:rPr>
        <w:t>上下册</w:t>
      </w:r>
      <w:r>
        <w:rPr>
          <w:rFonts w:ascii="仿宋" w:eastAsia="仿宋" w:hAnsi="仿宋" w:cs="仿宋" w:hint="eastAsia"/>
          <w:sz w:val="21"/>
          <w:szCs w:val="21"/>
        </w:rPr>
        <w:t>。</w:t>
      </w:r>
      <w:r>
        <w:rPr>
          <w:rFonts w:ascii="仿宋" w:eastAsia="仿宋" w:hAnsi="仿宋" w:cs="仿宋" w:hint="eastAsia"/>
          <w:sz w:val="21"/>
          <w:szCs w:val="21"/>
          <w:lang w:val="en-US" w:eastAsia="zh-CN"/>
        </w:rPr>
        <w:tab/>
      </w:r>
      <w:r>
        <w:rPr>
          <w:rFonts w:ascii="仿宋" w:eastAsia="仿宋" w:hAnsi="仿宋" w:cs="仿宋" w:hint="eastAsia"/>
          <w:sz w:val="21"/>
          <w:szCs w:val="21"/>
          <w:lang w:val="en-US" w:eastAsia="zh-CN"/>
        </w:rPr>
        <w:tab/>
      </w:r>
    </w:p>
    <w:p>
      <w:pPr>
        <w:keepNext w:val="0"/>
        <w:keepLines w:val="0"/>
        <w:pageBreakBefore w:val="0"/>
        <w:widowControl/>
        <w:kinsoku/>
        <w:wordWrap/>
        <w:overflowPunct/>
        <w:topLinePunct w:val="0"/>
        <w:autoSpaceDE/>
        <w:autoSpaceDN/>
        <w:bidi w:val="0"/>
        <w:adjustRightInd w:val="0"/>
        <w:snapToGrid w:val="0"/>
        <w:spacing w:line="368" w:lineRule="auto"/>
        <w:ind w:left="0" w:right="0" w:firstLine="420" w:leftChars="0" w:rightChars="0" w:firstLineChars="200"/>
        <w:textAlignment w:val="center"/>
        <w:rPr>
          <w:rFonts w:ascii="仿宋" w:eastAsia="仿宋" w:hAnsi="仿宋" w:cs="仿宋" w:hint="eastAsia"/>
          <w:sz w:val="21"/>
          <w:szCs w:val="21"/>
        </w:rPr>
      </w:pPr>
      <w:r>
        <w:rPr>
          <w:rFonts w:ascii="仿宋" w:eastAsia="仿宋" w:hAnsi="仿宋" w:cs="仿宋" w:hint="eastAsia"/>
          <w:sz w:val="21"/>
          <w:szCs w:val="21"/>
          <w:lang w:val="en-US" w:eastAsia="zh-CN"/>
        </w:rPr>
        <w:t>5</w:t>
      </w:r>
      <w:r>
        <w:rPr>
          <w:rFonts w:ascii="仿宋" w:eastAsia="仿宋" w:hAnsi="仿宋" w:cs="仿宋" w:hint="eastAsia"/>
          <w:sz w:val="21"/>
          <w:szCs w:val="21"/>
        </w:rPr>
        <w:t>.考生必须保持答题卡的整洁。考试结束后，将试题卷和答题卡一并交回。</w:t>
      </w:r>
    </w:p>
    <w:p>
      <w:pPr>
        <w:keepNext w:val="0"/>
        <w:keepLines w:val="0"/>
        <w:pageBreakBefore w:val="0"/>
        <w:widowControl/>
        <w:kinsoku/>
        <w:wordWrap/>
        <w:overflowPunct/>
        <w:topLinePunct w:val="0"/>
        <w:autoSpaceDE/>
        <w:autoSpaceDN/>
        <w:bidi w:val="0"/>
        <w:adjustRightInd w:val="0"/>
        <w:snapToGrid w:val="0"/>
        <w:spacing w:line="368" w:lineRule="auto"/>
        <w:ind w:left="0" w:right="0" w:leftChars="0" w:rightChars="0"/>
        <w:jc w:val="both"/>
        <w:textAlignment w:val="auto"/>
        <w:rPr>
          <w:rFonts w:ascii="宋体" w:eastAsia="宋体" w:hAnsi="宋体" w:cs="宋体" w:hint="eastAsia"/>
          <w:b/>
          <w:bCs/>
          <w:sz w:val="28"/>
          <w:szCs w:val="28"/>
          <w:shd w:val="clear" w:color="auto" w:fill="auto"/>
        </w:rPr>
      </w:pPr>
      <w:r>
        <w:rPr>
          <w:rFonts w:ascii="宋体" w:eastAsia="宋体" w:hAnsi="宋体" w:cs="宋体" w:hint="eastAsia"/>
          <w:b/>
          <w:bCs/>
          <w:sz w:val="28"/>
          <w:szCs w:val="28"/>
          <w:shd w:val="clear" w:color="auto" w:fill="auto"/>
          <w:lang w:val="en-US" w:eastAsia="zh-CN"/>
        </w:rPr>
        <w:t>一、积累与运用</w:t>
      </w:r>
      <w:r>
        <w:rPr>
          <w:rFonts w:ascii="宋体" w:eastAsia="宋体" w:hAnsi="宋体" w:cs="宋体" w:hint="eastAsia"/>
          <w:b/>
          <w:bCs/>
          <w:sz w:val="28"/>
          <w:szCs w:val="28"/>
          <w:shd w:val="clear" w:color="auto" w:fill="auto"/>
        </w:rPr>
        <w:t>（</w:t>
      </w:r>
      <w:r>
        <w:rPr>
          <w:rFonts w:ascii="宋体" w:eastAsia="宋体" w:hAnsi="宋体" w:cs="宋体" w:hint="eastAsia"/>
          <w:b/>
          <w:bCs/>
          <w:sz w:val="28"/>
          <w:szCs w:val="28"/>
          <w:shd w:val="clear" w:color="auto" w:fill="auto"/>
          <w:lang w:val="en-US" w:eastAsia="zh-CN"/>
        </w:rPr>
        <w:t>27</w:t>
      </w:r>
      <w:r>
        <w:rPr>
          <w:rFonts w:ascii="宋体" w:eastAsia="宋体" w:hAnsi="宋体" w:cs="宋体" w:hint="eastAsia"/>
          <w:b/>
          <w:bCs/>
          <w:sz w:val="28"/>
          <w:szCs w:val="28"/>
          <w:shd w:val="clear" w:color="auto" w:fill="auto"/>
        </w:rPr>
        <w:t>分）</w:t>
      </w:r>
    </w:p>
    <w:p>
      <w:pPr>
        <w:keepNext w:val="0"/>
        <w:keepLines w:val="0"/>
        <w:pageBreakBefore w:val="0"/>
        <w:widowControl w:val="0"/>
        <w:shd w:val="clear" w:color="auto" w:fill="auto"/>
        <w:kinsoku/>
        <w:wordWrap/>
        <w:overflowPunct/>
        <w:topLinePunct w:val="0"/>
        <w:autoSpaceDE/>
        <w:autoSpaceDN/>
        <w:bidi w:val="0"/>
        <w:adjustRightInd w:val="0"/>
        <w:snapToGrid w:val="0"/>
        <w:spacing w:line="368" w:lineRule="auto"/>
        <w:ind w:left="0"/>
        <w:jc w:val="left"/>
        <w:textAlignment w:val="center"/>
        <w:rPr>
          <w:rFonts w:ascii="宋体" w:eastAsia="宋体" w:hAnsi="宋体" w:cs="宋体" w:hint="eastAsia"/>
          <w:b/>
          <w:bCs/>
          <w:sz w:val="21"/>
          <w:szCs w:val="21"/>
          <w:lang w:eastAsia="zh-CN"/>
        </w:rPr>
      </w:pPr>
      <w:r>
        <w:rPr>
          <w:rFonts w:ascii="宋体" w:eastAsia="宋体" w:hAnsi="宋体" w:cs="宋体" w:hint="eastAsia"/>
          <w:b/>
          <w:bCs/>
          <w:sz w:val="21"/>
          <w:szCs w:val="21"/>
          <w:lang w:val="en-US" w:eastAsia="zh-CN"/>
        </w:rPr>
        <w:t>1</w:t>
      </w:r>
      <w:r>
        <w:rPr>
          <w:rFonts w:ascii="宋体" w:eastAsia="宋体" w:hAnsi="宋体" w:cs="宋体" w:hint="eastAsia"/>
          <w:b/>
          <w:bCs/>
          <w:sz w:val="21"/>
          <w:szCs w:val="21"/>
        </w:rPr>
        <w:t>．</w:t>
      </w:r>
      <w:r>
        <w:rPr>
          <w:rFonts w:ascii="宋体" w:eastAsia="宋体" w:hAnsi="宋体" w:cs="宋体" w:hint="eastAsia"/>
          <w:b/>
          <w:bCs/>
          <w:sz w:val="21"/>
          <w:szCs w:val="21"/>
        </w:rPr>
        <w:t>请在横线处填写相应的古诗文名句</w:t>
      </w:r>
      <w:r>
        <w:rPr>
          <w:rFonts w:ascii="宋体" w:eastAsia="宋体" w:hAnsi="宋体" w:cs="宋体" w:hint="eastAsia"/>
          <w:b/>
          <w:bCs/>
          <w:sz w:val="21"/>
          <w:szCs w:val="21"/>
          <w:lang w:eastAsia="zh-CN"/>
        </w:rPr>
        <w:t>、作者以及篇名</w:t>
      </w:r>
      <w:r>
        <w:rPr>
          <w:rFonts w:ascii="宋体" w:eastAsia="宋体" w:hAnsi="宋体" w:cs="宋体" w:hint="eastAsia"/>
          <w:b/>
          <w:bCs/>
          <w:sz w:val="21"/>
          <w:szCs w:val="21"/>
        </w:rPr>
        <w:t>，完成</w:t>
      </w:r>
      <w:r>
        <w:rPr>
          <w:rFonts w:ascii="宋体" w:eastAsia="宋体" w:hAnsi="宋体" w:cs="宋体" w:hint="eastAsia"/>
          <w:b/>
          <w:bCs/>
          <w:sz w:val="21"/>
          <w:szCs w:val="21"/>
          <w:lang w:eastAsia="zh-CN"/>
        </w:rPr>
        <w:t>知识</w:t>
      </w:r>
      <w:r>
        <w:rPr>
          <w:rFonts w:ascii="宋体" w:eastAsia="宋体" w:hAnsi="宋体" w:cs="宋体" w:hint="eastAsia"/>
          <w:b/>
          <w:bCs/>
          <w:sz w:val="21"/>
          <w:szCs w:val="21"/>
        </w:rPr>
        <w:t>积累。</w:t>
      </w:r>
      <w:r>
        <w:rPr>
          <w:rFonts w:ascii="宋体" w:eastAsia="宋体" w:hAnsi="宋体" w:cs="宋体" w:hint="eastAsia"/>
          <w:b/>
          <w:bCs/>
          <w:sz w:val="21"/>
          <w:szCs w:val="21"/>
          <w:lang w:eastAsia="zh-CN"/>
        </w:rPr>
        <w:t>（</w:t>
      </w:r>
      <w:r>
        <w:rPr>
          <w:rFonts w:ascii="宋体" w:eastAsia="宋体" w:hAnsi="宋体" w:cs="宋体" w:hint="eastAsia"/>
          <w:b/>
          <w:bCs/>
          <w:sz w:val="21"/>
          <w:szCs w:val="21"/>
          <w:lang w:val="en-US" w:eastAsia="zh-CN"/>
        </w:rPr>
        <w:t>8分</w:t>
      </w:r>
      <w:r>
        <w:rPr>
          <w:rFonts w:ascii="宋体" w:eastAsia="宋体" w:hAnsi="宋体" w:cs="宋体" w:hint="eastAsia"/>
          <w:b/>
          <w:bCs/>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8" w:lineRule="auto"/>
        <w:ind w:left="0" w:firstLine="420" w:firstLineChars="200"/>
        <w:jc w:val="left"/>
        <w:textAlignment w:val="center"/>
        <w:rPr>
          <w:rFonts w:ascii="楷体" w:eastAsia="楷体" w:hAnsi="楷体" w:cs="楷体" w:hint="eastAsia"/>
          <w:sz w:val="21"/>
          <w:szCs w:val="21"/>
        </w:rPr>
      </w:pPr>
      <w:r>
        <w:rPr>
          <w:rFonts w:ascii="楷体" w:eastAsia="楷体" w:hAnsi="楷体" w:cs="楷体" w:hint="eastAsia"/>
          <w:sz w:val="21"/>
          <w:szCs w:val="21"/>
        </w:rPr>
        <w:t>世间的万事万物在诗人笔下都蕴含着独特的情感。</w:t>
      </w:r>
    </w:p>
    <w:p>
      <w:pPr>
        <w:keepNext w:val="0"/>
        <w:keepLines w:val="0"/>
        <w:pageBreakBefore w:val="0"/>
        <w:widowControl w:val="0"/>
        <w:shd w:val="clear" w:color="auto" w:fill="auto"/>
        <w:kinsoku/>
        <w:wordWrap/>
        <w:overflowPunct/>
        <w:topLinePunct w:val="0"/>
        <w:autoSpaceDE/>
        <w:autoSpaceDN/>
        <w:bidi w:val="0"/>
        <w:adjustRightInd w:val="0"/>
        <w:snapToGrid w:val="0"/>
        <w:spacing w:line="368" w:lineRule="auto"/>
        <w:ind w:firstLine="420" w:firstLineChars="200"/>
        <w:jc w:val="left"/>
        <w:textAlignment w:val="center"/>
        <w:rPr>
          <w:rFonts w:ascii="楷体" w:eastAsia="楷体" w:hAnsi="楷体" w:cs="楷体" w:hint="eastAsia"/>
          <w:sz w:val="21"/>
          <w:szCs w:val="21"/>
        </w:rPr>
      </w:pPr>
      <w:r>
        <w:rPr>
          <w:rFonts w:ascii="楷体" w:eastAsia="楷体" w:hAnsi="楷体" w:cs="楷体" w:hint="eastAsia"/>
          <w:sz w:val="21"/>
          <w:szCs w:val="21"/>
        </w:rPr>
        <w:t>李白的</w:t>
      </w:r>
      <w:r>
        <w:rPr>
          <w:rFonts w:ascii="楷体" w:eastAsia="楷体" w:hAnsi="楷体" w:cs="楷体" w:hint="eastAsia"/>
          <w:sz w:val="21"/>
          <w:szCs w:val="21"/>
        </w:rPr>
        <w:t>“</w:t>
      </w:r>
      <w:r>
        <w:rPr>
          <w:rFonts w:ascii="楷体" w:eastAsia="楷体" w:hAnsi="楷体" w:cs="楷体" w:hint="eastAsia"/>
          <w:sz w:val="21"/>
          <w:szCs w:val="21"/>
        </w:rPr>
        <w:t>长风破浪会有时，（1）</w:t>
      </w:r>
      <w:r>
        <w:rPr>
          <w:rFonts w:ascii="楷体" w:eastAsia="楷体" w:hAnsi="楷体" w:cs="楷体" w:hint="eastAsia"/>
          <w:b w:val="0"/>
          <w:sz w:val="21"/>
          <w:szCs w:val="21"/>
          <w:u w:val="single"/>
        </w:rPr>
        <w:t xml:space="preserve">             </w:t>
      </w:r>
      <w:r>
        <w:rPr>
          <w:rFonts w:ascii="楷体" w:eastAsia="楷体" w:hAnsi="楷体" w:cs="楷体" w:hint="eastAsia"/>
          <w:b w:val="0"/>
          <w:sz w:val="21"/>
          <w:szCs w:val="21"/>
          <w:u w:val="single"/>
          <w:lang w:val="en-US" w:eastAsia="zh-CN"/>
        </w:rPr>
        <w:t xml:space="preserve">   </w:t>
      </w:r>
      <w:r>
        <w:rPr>
          <w:rFonts w:ascii="楷体" w:eastAsia="楷体" w:hAnsi="楷体" w:cs="楷体" w:hint="eastAsia"/>
          <w:b w:val="0"/>
          <w:sz w:val="21"/>
          <w:szCs w:val="21"/>
          <w:u w:val="single"/>
        </w:rPr>
        <w:t xml:space="preserve">   </w:t>
      </w:r>
      <w:r>
        <w:rPr>
          <w:rFonts w:ascii="楷体" w:eastAsia="楷体" w:hAnsi="楷体" w:cs="楷体" w:hint="eastAsia"/>
          <w:sz w:val="21"/>
          <w:szCs w:val="21"/>
        </w:rPr>
        <w:t>”</w:t>
      </w:r>
      <w:r>
        <w:rPr>
          <w:rFonts w:ascii="楷体" w:eastAsia="楷体" w:hAnsi="楷体" w:cs="楷体" w:hint="eastAsia"/>
          <w:sz w:val="21"/>
          <w:szCs w:val="21"/>
        </w:rPr>
        <w:t>是希望能实现远大理想；（2）</w:t>
      </w:r>
      <w:r>
        <w:rPr>
          <w:rFonts w:ascii="楷体" w:eastAsia="楷体" w:hAnsi="楷体" w:cs="楷体" w:hint="eastAsia"/>
          <w:sz w:val="21"/>
          <w:szCs w:val="21"/>
          <w:u w:val="single"/>
          <w:lang w:val="en-US" w:eastAsia="zh-CN"/>
        </w:rPr>
        <w:t xml:space="preserve">         </w:t>
      </w:r>
      <w:r>
        <w:rPr>
          <w:rFonts w:ascii="楷体" w:eastAsia="楷体" w:hAnsi="楷体" w:cs="楷体" w:hint="eastAsia"/>
          <w:sz w:val="21"/>
          <w:szCs w:val="21"/>
        </w:rPr>
        <w:t>的</w:t>
      </w:r>
      <w:r>
        <w:rPr>
          <w:rFonts w:ascii="楷体" w:eastAsia="楷体" w:hAnsi="楷体" w:cs="楷体" w:hint="eastAsia"/>
          <w:sz w:val="21"/>
          <w:szCs w:val="21"/>
        </w:rPr>
        <w:t>“</w:t>
      </w:r>
      <w:r>
        <w:rPr>
          <w:rFonts w:ascii="楷体" w:eastAsia="楷体" w:hAnsi="楷体" w:cs="楷体" w:hint="eastAsia"/>
          <w:sz w:val="21"/>
          <w:szCs w:val="21"/>
        </w:rPr>
        <w:t>怀旧空吟闻笛赋，到乡翻似烂柯人</w:t>
      </w:r>
      <w:r>
        <w:rPr>
          <w:rFonts w:ascii="楷体" w:eastAsia="楷体" w:hAnsi="楷体" w:cs="楷体" w:hint="eastAsia"/>
          <w:sz w:val="21"/>
          <w:szCs w:val="21"/>
        </w:rPr>
        <w:t>”</w:t>
      </w:r>
      <w:r>
        <w:rPr>
          <w:rFonts w:ascii="楷体" w:eastAsia="楷体" w:hAnsi="楷体" w:cs="楷体" w:hint="eastAsia"/>
          <w:sz w:val="21"/>
          <w:szCs w:val="21"/>
        </w:rPr>
        <w:t>是物是人非的怅惘；刘长卿的</w:t>
      </w:r>
      <w:r>
        <w:rPr>
          <w:rFonts w:ascii="楷体" w:eastAsia="楷体" w:hAnsi="楷体" w:cs="楷体" w:hint="eastAsia"/>
          <w:sz w:val="21"/>
          <w:szCs w:val="21"/>
        </w:rPr>
        <w:t>“</w:t>
      </w:r>
      <w:r>
        <w:rPr>
          <w:rFonts w:ascii="楷体" w:eastAsia="楷体" w:hAnsi="楷体" w:cs="楷体" w:hint="eastAsia"/>
          <w:sz w:val="21"/>
          <w:szCs w:val="21"/>
        </w:rPr>
        <w:t>寂寂江山摇落处，（3）</w:t>
      </w:r>
      <w:r>
        <w:rPr>
          <w:rFonts w:ascii="楷体" w:eastAsia="楷体" w:hAnsi="楷体" w:cs="楷体" w:hint="eastAsia"/>
          <w:b w:val="0"/>
          <w:sz w:val="21"/>
          <w:szCs w:val="21"/>
          <w:u w:val="single"/>
        </w:rPr>
        <w:t xml:space="preserve">                   </w:t>
      </w:r>
      <w:r>
        <w:rPr>
          <w:rFonts w:ascii="楷体" w:eastAsia="楷体" w:hAnsi="楷体" w:cs="楷体" w:hint="eastAsia"/>
          <w:sz w:val="21"/>
          <w:szCs w:val="21"/>
        </w:rPr>
        <w:t>”</w:t>
      </w:r>
      <w:r>
        <w:rPr>
          <w:rFonts w:ascii="楷体" w:eastAsia="楷体" w:hAnsi="楷体" w:cs="楷体" w:hint="eastAsia"/>
          <w:sz w:val="21"/>
          <w:szCs w:val="21"/>
        </w:rPr>
        <w:t>是吊古伤今的悲叹；韩愈的</w:t>
      </w:r>
      <w:r>
        <w:rPr>
          <w:rFonts w:ascii="楷体" w:eastAsia="楷体" w:hAnsi="楷体" w:cs="楷体" w:hint="eastAsia"/>
          <w:sz w:val="21"/>
          <w:szCs w:val="21"/>
        </w:rPr>
        <w:t>“</w:t>
      </w:r>
      <w:r>
        <w:rPr>
          <w:rFonts w:ascii="楷体" w:eastAsia="楷体" w:hAnsi="楷体" w:cs="楷体" w:hint="eastAsia"/>
          <w:sz w:val="21"/>
          <w:szCs w:val="21"/>
        </w:rPr>
        <w:t>欲为圣明除弊事，（4）</w:t>
      </w:r>
      <w:r>
        <w:rPr>
          <w:rFonts w:ascii="楷体" w:eastAsia="楷体" w:hAnsi="楷体" w:cs="楷体" w:hint="eastAsia"/>
          <w:b w:val="0"/>
          <w:sz w:val="21"/>
          <w:szCs w:val="21"/>
          <w:u w:val="single"/>
        </w:rPr>
        <w:t xml:space="preserve">              </w:t>
      </w:r>
      <w:r>
        <w:rPr>
          <w:rFonts w:ascii="楷体" w:eastAsia="楷体" w:hAnsi="楷体" w:cs="楷体" w:hint="eastAsia"/>
          <w:b w:val="0"/>
          <w:sz w:val="21"/>
          <w:szCs w:val="21"/>
          <w:u w:val="single"/>
          <w:lang w:val="en-US" w:eastAsia="zh-CN"/>
        </w:rPr>
        <w:t xml:space="preserve">  </w:t>
      </w:r>
      <w:r>
        <w:rPr>
          <w:rFonts w:ascii="楷体" w:eastAsia="楷体" w:hAnsi="楷体" w:cs="楷体" w:hint="eastAsia"/>
          <w:b w:val="0"/>
          <w:sz w:val="21"/>
          <w:szCs w:val="21"/>
          <w:u w:val="single"/>
        </w:rPr>
        <w:t xml:space="preserve">        </w:t>
      </w:r>
      <w:r>
        <w:rPr>
          <w:rFonts w:ascii="楷体" w:eastAsia="楷体" w:hAnsi="楷体" w:cs="楷体" w:hint="eastAsia"/>
          <w:sz w:val="21"/>
          <w:szCs w:val="21"/>
        </w:rPr>
        <w:t>”</w:t>
      </w:r>
      <w:r>
        <w:rPr>
          <w:rFonts w:ascii="楷体" w:eastAsia="楷体" w:hAnsi="楷体" w:cs="楷体" w:hint="eastAsia"/>
          <w:sz w:val="21"/>
          <w:szCs w:val="21"/>
        </w:rPr>
        <w:t>是坚定的报国信念；李商隐的</w:t>
      </w:r>
      <w:r>
        <w:rPr>
          <w:rFonts w:ascii="楷体" w:eastAsia="楷体" w:hAnsi="楷体" w:cs="楷体" w:hint="eastAsia"/>
          <w:sz w:val="21"/>
          <w:szCs w:val="21"/>
        </w:rPr>
        <w:t>“</w:t>
      </w:r>
      <w:r>
        <w:rPr>
          <w:rFonts w:ascii="楷体" w:eastAsia="楷体" w:hAnsi="楷体" w:cs="楷体" w:hint="eastAsia"/>
          <w:sz w:val="21"/>
          <w:szCs w:val="21"/>
        </w:rPr>
        <w:t xml:space="preserve"> （5）</w:t>
      </w:r>
      <w:r>
        <w:rPr>
          <w:rFonts w:ascii="楷体" w:eastAsia="楷体" w:hAnsi="楷体" w:cs="楷体" w:hint="eastAsia"/>
          <w:b w:val="0"/>
          <w:sz w:val="21"/>
          <w:szCs w:val="21"/>
          <w:u w:val="single"/>
        </w:rPr>
        <w:t xml:space="preserve">                </w:t>
      </w:r>
      <w:r>
        <w:rPr>
          <w:rFonts w:ascii="楷体" w:eastAsia="楷体" w:hAnsi="楷体" w:cs="楷体" w:hint="eastAsia"/>
          <w:b w:val="0"/>
          <w:sz w:val="21"/>
          <w:szCs w:val="21"/>
          <w:u w:val="single"/>
          <w:lang w:val="en-US" w:eastAsia="zh-CN"/>
        </w:rPr>
        <w:t xml:space="preserve">  </w:t>
      </w:r>
      <w:r>
        <w:rPr>
          <w:rFonts w:ascii="楷体" w:eastAsia="楷体" w:hAnsi="楷体" w:cs="楷体" w:hint="eastAsia"/>
          <w:b w:val="0"/>
          <w:sz w:val="21"/>
          <w:szCs w:val="21"/>
          <w:u w:val="single"/>
        </w:rPr>
        <w:t xml:space="preserve"> </w:t>
      </w:r>
      <w:r>
        <w:rPr>
          <w:rFonts w:ascii="楷体" w:eastAsia="楷体" w:hAnsi="楷体" w:cs="楷体" w:hint="eastAsia"/>
          <w:sz w:val="21"/>
          <w:szCs w:val="21"/>
        </w:rPr>
        <w:t>，夜吟应觉月光寒</w:t>
      </w:r>
      <w:r>
        <w:rPr>
          <w:rFonts w:ascii="楷体" w:eastAsia="楷体" w:hAnsi="楷体" w:cs="楷体" w:hint="eastAsia"/>
          <w:sz w:val="21"/>
          <w:szCs w:val="21"/>
        </w:rPr>
        <w:t>”</w:t>
      </w:r>
      <w:r>
        <w:rPr>
          <w:rFonts w:ascii="楷体" w:eastAsia="楷体" w:hAnsi="楷体" w:cs="楷体" w:hint="eastAsia"/>
          <w:sz w:val="21"/>
          <w:szCs w:val="21"/>
        </w:rPr>
        <w:t xml:space="preserve"> 是相思的悲苦与无奈；辛弃疾的</w:t>
      </w:r>
      <w:r>
        <w:rPr>
          <w:rFonts w:ascii="楷体" w:eastAsia="楷体" w:hAnsi="楷体" w:cs="楷体" w:hint="eastAsia"/>
          <w:sz w:val="21"/>
          <w:szCs w:val="21"/>
        </w:rPr>
        <w:t>“</w:t>
      </w:r>
      <w:r>
        <w:rPr>
          <w:rFonts w:ascii="楷体" w:eastAsia="楷体" w:hAnsi="楷体" w:cs="楷体" w:hint="eastAsia"/>
          <w:sz w:val="21"/>
          <w:szCs w:val="21"/>
        </w:rPr>
        <w:t>爱上层楼，爱上层楼</w:t>
      </w:r>
      <w:r>
        <w:rPr>
          <w:rFonts w:ascii="楷体" w:eastAsia="楷体" w:hAnsi="楷体" w:cs="楷体" w:hint="eastAsia"/>
          <w:sz w:val="21"/>
          <w:szCs w:val="21"/>
          <w:lang w:eastAsia="zh-CN"/>
        </w:rPr>
        <w:t>，</w:t>
      </w:r>
      <w:r>
        <w:rPr>
          <w:rFonts w:ascii="楷体" w:eastAsia="楷体" w:hAnsi="楷体" w:cs="楷体" w:hint="eastAsia"/>
          <w:sz w:val="21"/>
          <w:szCs w:val="21"/>
        </w:rPr>
        <w:t>（</w:t>
      </w:r>
      <w:r>
        <w:rPr>
          <w:rFonts w:ascii="楷体" w:eastAsia="楷体" w:hAnsi="楷体" w:cs="楷体" w:hint="eastAsia"/>
          <w:sz w:val="21"/>
          <w:szCs w:val="21"/>
          <w:lang w:val="en-US" w:eastAsia="zh-CN"/>
        </w:rPr>
        <w:t>6</w:t>
      </w:r>
      <w:r>
        <w:rPr>
          <w:rFonts w:ascii="楷体" w:eastAsia="楷体" w:hAnsi="楷体" w:cs="楷体" w:hint="eastAsia"/>
          <w:sz w:val="21"/>
          <w:szCs w:val="21"/>
        </w:rPr>
        <w:t>）</w:t>
      </w:r>
      <w:r>
        <w:rPr>
          <w:rFonts w:ascii="楷体" w:eastAsia="楷体" w:hAnsi="楷体" w:cs="楷体" w:hint="eastAsia"/>
          <w:b w:val="0"/>
          <w:sz w:val="21"/>
          <w:szCs w:val="21"/>
          <w:u w:val="single"/>
        </w:rPr>
        <w:t xml:space="preserve">       </w:t>
      </w:r>
      <w:r>
        <w:rPr>
          <w:rFonts w:ascii="楷体" w:eastAsia="楷体" w:hAnsi="楷体" w:cs="楷体" w:hint="eastAsia"/>
          <w:b w:val="0"/>
          <w:sz w:val="21"/>
          <w:szCs w:val="21"/>
          <w:u w:val="single"/>
          <w:lang w:val="en-US" w:eastAsia="zh-CN"/>
        </w:rPr>
        <w:t xml:space="preserve">        </w:t>
      </w:r>
      <w:r>
        <w:rPr>
          <w:rFonts w:ascii="楷体" w:eastAsia="楷体" w:hAnsi="楷体" w:cs="楷体" w:hint="eastAsia"/>
          <w:b w:val="0"/>
          <w:sz w:val="21"/>
          <w:szCs w:val="21"/>
          <w:u w:val="single"/>
        </w:rPr>
        <w:t xml:space="preserve">   </w:t>
      </w:r>
      <w:r>
        <w:rPr>
          <w:rFonts w:ascii="楷体" w:eastAsia="楷体" w:hAnsi="楷体" w:cs="楷体" w:hint="eastAsia"/>
          <w:sz w:val="21"/>
          <w:szCs w:val="21"/>
        </w:rPr>
        <w:t>”</w:t>
      </w:r>
      <w:r>
        <w:rPr>
          <w:rFonts w:ascii="楷体" w:eastAsia="楷体" w:hAnsi="楷体" w:cs="楷体" w:hint="eastAsia"/>
          <w:sz w:val="21"/>
          <w:szCs w:val="21"/>
        </w:rPr>
        <w:t>是少年不谙世事、无病呻吟的闲愁；温庭筠的《</w:t>
      </w:r>
      <w:r>
        <w:rPr>
          <w:rFonts w:ascii="楷体" w:eastAsia="楷体" w:hAnsi="楷体" w:cs="楷体" w:hint="eastAsia"/>
          <w:sz w:val="21"/>
          <w:szCs w:val="21"/>
          <w:lang w:eastAsia="zh-CN"/>
        </w:rPr>
        <w:t>（</w:t>
      </w:r>
      <w:r>
        <w:rPr>
          <w:rFonts w:ascii="楷体" w:eastAsia="楷体" w:hAnsi="楷体" w:cs="楷体" w:hint="eastAsia"/>
          <w:sz w:val="21"/>
          <w:szCs w:val="21"/>
          <w:lang w:val="en-US" w:eastAsia="zh-CN"/>
        </w:rPr>
        <w:t>7</w:t>
      </w:r>
      <w:r>
        <w:rPr>
          <w:rFonts w:ascii="楷体" w:eastAsia="楷体" w:hAnsi="楷体" w:cs="楷体" w:hint="eastAsia"/>
          <w:sz w:val="21"/>
          <w:szCs w:val="21"/>
          <w:lang w:eastAsia="zh-CN"/>
        </w:rPr>
        <w:t>）</w:t>
      </w:r>
      <w:r>
        <w:rPr>
          <w:rFonts w:ascii="楷体" w:eastAsia="楷体" w:hAnsi="楷体" w:cs="楷体" w:hint="eastAsia"/>
          <w:sz w:val="21"/>
          <w:szCs w:val="21"/>
          <w:u w:val="single"/>
          <w:lang w:val="en-US" w:eastAsia="zh-CN"/>
        </w:rPr>
        <w:t xml:space="preserve">               </w:t>
      </w:r>
      <w:r>
        <w:rPr>
          <w:rFonts w:ascii="楷体" w:eastAsia="楷体" w:hAnsi="楷体" w:cs="楷体" w:hint="eastAsia"/>
          <w:sz w:val="21"/>
          <w:szCs w:val="21"/>
        </w:rPr>
        <w:t>》 中的</w:t>
      </w:r>
      <w:r>
        <w:rPr>
          <w:rFonts w:ascii="楷体" w:eastAsia="楷体" w:hAnsi="楷体" w:cs="楷体" w:hint="eastAsia"/>
          <w:sz w:val="21"/>
          <w:szCs w:val="21"/>
        </w:rPr>
        <w:t>“</w:t>
      </w:r>
      <w:r>
        <w:rPr>
          <w:rFonts w:ascii="楷体" w:eastAsia="楷体" w:hAnsi="楷体" w:cs="楷体" w:hint="eastAsia"/>
          <w:sz w:val="21"/>
          <w:szCs w:val="21"/>
        </w:rPr>
        <w:t>鸡声茅店月，（</w:t>
      </w:r>
      <w:r>
        <w:rPr>
          <w:rFonts w:ascii="楷体" w:eastAsia="楷体" w:hAnsi="楷体" w:cs="楷体" w:hint="eastAsia"/>
          <w:sz w:val="21"/>
          <w:szCs w:val="21"/>
          <w:lang w:val="en-US" w:eastAsia="zh-CN"/>
        </w:rPr>
        <w:t>8</w:t>
      </w:r>
      <w:r>
        <w:rPr>
          <w:rFonts w:ascii="楷体" w:eastAsia="楷体" w:hAnsi="楷体" w:cs="楷体" w:hint="eastAsia"/>
          <w:sz w:val="21"/>
          <w:szCs w:val="21"/>
        </w:rPr>
        <w:t>）</w:t>
      </w:r>
      <w:r>
        <w:rPr>
          <w:rFonts w:ascii="楷体" w:eastAsia="楷体" w:hAnsi="楷体" w:cs="楷体" w:hint="eastAsia"/>
          <w:b w:val="0"/>
          <w:sz w:val="21"/>
          <w:szCs w:val="21"/>
          <w:u w:val="single"/>
        </w:rPr>
        <w:t xml:space="preserve">                     </w:t>
      </w:r>
      <w:r>
        <w:rPr>
          <w:rFonts w:ascii="楷体" w:eastAsia="楷体" w:hAnsi="楷体" w:cs="楷体" w:hint="eastAsia"/>
          <w:sz w:val="21"/>
          <w:szCs w:val="21"/>
        </w:rPr>
        <w:t>”</w:t>
      </w:r>
      <w:r>
        <w:rPr>
          <w:rFonts w:ascii="楷体" w:eastAsia="楷体" w:hAnsi="楷体" w:cs="楷体" w:hint="eastAsia"/>
          <w:sz w:val="21"/>
          <w:szCs w:val="21"/>
        </w:rPr>
        <w:t>关注眼前景物，用精炼的 词语、绘画一样的技法捕捉游子最真实的感受，成为传诵千古的诗句。</w:t>
      </w:r>
    </w:p>
    <w:p>
      <w:pPr>
        <w:keepNext w:val="0"/>
        <w:keepLines w:val="0"/>
        <w:pageBreakBefore w:val="0"/>
        <w:widowControl w:val="0"/>
        <w:shd w:val="clear" w:color="auto" w:fill="auto"/>
        <w:kinsoku/>
        <w:wordWrap/>
        <w:overflowPunct/>
        <w:topLinePunct w:val="0"/>
        <w:autoSpaceDE/>
        <w:autoSpaceDN/>
        <w:bidi w:val="0"/>
        <w:adjustRightInd w:val="0"/>
        <w:snapToGrid w:val="0"/>
        <w:spacing w:line="368" w:lineRule="auto"/>
        <w:ind w:left="0"/>
        <w:jc w:val="left"/>
        <w:textAlignment w:val="center"/>
        <w:rPr>
          <w:rFonts w:ascii="宋体" w:eastAsia="宋体" w:hAnsi="宋体" w:cs="宋体" w:hint="eastAsia"/>
          <w:b/>
          <w:bCs/>
          <w:sz w:val="21"/>
          <w:szCs w:val="21"/>
          <w:lang w:eastAsia="zh-CN"/>
        </w:rPr>
      </w:pPr>
      <w:r>
        <w:rPr>
          <w:rFonts w:ascii="宋体" w:hAnsi="宋体" w:cs="宋体" w:hint="eastAsia"/>
          <w:b/>
          <w:bCs/>
          <w:sz w:val="21"/>
          <w:szCs w:val="21"/>
          <w:lang w:val="en-US" w:eastAsia="zh-CN"/>
        </w:rPr>
        <w:t>2</w:t>
      </w:r>
      <w:r>
        <w:rPr>
          <w:rFonts w:ascii="宋体" w:eastAsia="宋体" w:hAnsi="宋体" w:cs="宋体" w:hint="eastAsia"/>
          <w:b/>
          <w:bCs/>
          <w:sz w:val="21"/>
          <w:szCs w:val="21"/>
        </w:rPr>
        <w:t>．（2023上</w:t>
      </w:r>
      <w:r>
        <w:rPr>
          <w:rFonts w:ascii="宋体" w:eastAsia="宋体" w:hAnsi="宋体" w:cs="宋体" w:hint="eastAsia"/>
          <w:b/>
          <w:bCs/>
          <w:sz w:val="21"/>
          <w:szCs w:val="21"/>
        </w:rPr>
        <w:t>·</w:t>
      </w:r>
      <w:r>
        <w:rPr>
          <w:rFonts w:ascii="宋体" w:eastAsia="宋体" w:hAnsi="宋体" w:cs="宋体" w:hint="eastAsia"/>
          <w:b/>
          <w:bCs/>
          <w:sz w:val="21"/>
          <w:szCs w:val="21"/>
        </w:rPr>
        <w:t>江苏无锡</w:t>
      </w:r>
      <w:r>
        <w:rPr>
          <w:rFonts w:ascii="宋体" w:eastAsia="宋体" w:hAnsi="宋体" w:cs="宋体" w:hint="eastAsia"/>
          <w:b/>
          <w:bCs/>
          <w:sz w:val="21"/>
          <w:szCs w:val="21"/>
        </w:rPr>
        <w:t>·</w:t>
      </w:r>
      <w:r>
        <w:rPr>
          <w:rFonts w:ascii="宋体" w:eastAsia="宋体" w:hAnsi="宋体" w:cs="宋体" w:hint="eastAsia"/>
          <w:b/>
          <w:bCs/>
          <w:sz w:val="21"/>
          <w:szCs w:val="21"/>
        </w:rPr>
        <w:t>九年级统考期末）阅读下面文字，按要求答题。</w:t>
      </w:r>
      <w:r>
        <w:rPr>
          <w:rFonts w:ascii="宋体" w:hAnsi="宋体" w:cs="宋体" w:hint="eastAsia"/>
          <w:b/>
          <w:bCs/>
          <w:sz w:val="21"/>
          <w:szCs w:val="21"/>
          <w:lang w:eastAsia="zh-CN"/>
        </w:rPr>
        <w:t>（</w:t>
      </w:r>
      <w:r>
        <w:rPr>
          <w:rFonts w:ascii="宋体" w:hAnsi="宋体" w:cs="宋体" w:hint="eastAsia"/>
          <w:b/>
          <w:bCs/>
          <w:sz w:val="21"/>
          <w:szCs w:val="21"/>
          <w:lang w:val="en-US" w:eastAsia="zh-CN"/>
        </w:rPr>
        <w:t>6分</w:t>
      </w:r>
      <w:r>
        <w:rPr>
          <w:rFonts w:ascii="宋体" w:hAnsi="宋体" w:cs="宋体" w:hint="eastAsia"/>
          <w:b/>
          <w:bCs/>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8"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江南风景四季如画。春天绿柳吐翠，夏日荷花摇</w:t>
      </w:r>
      <w:r>
        <w:rPr>
          <w:rFonts w:ascii="楷体" w:eastAsia="楷体" w:hAnsi="楷体" w:cs="楷体" w:hint="eastAsia"/>
          <w:sz w:val="21"/>
          <w:szCs w:val="21"/>
          <w:em w:val="dot"/>
        </w:rPr>
        <w:t>曳</w:t>
      </w:r>
      <w:r>
        <w:rPr>
          <w:rFonts w:ascii="楷体" w:eastAsia="楷体" w:hAnsi="楷体" w:cs="楷体" w:hint="eastAsia"/>
          <w:sz w:val="21"/>
          <w:szCs w:val="21"/>
        </w:rPr>
        <w:t>（</w:t>
      </w:r>
      <w:r>
        <w:rPr>
          <w:rFonts w:ascii="楷体" w:eastAsia="楷体" w:hAnsi="楷体" w:cs="楷体" w:hint="eastAsia"/>
          <w:kern w:val="0"/>
          <w:sz w:val="21"/>
          <w:szCs w:val="21"/>
        </w:rPr>
        <w:t>   </w:t>
      </w:r>
      <w:r>
        <w:rPr>
          <w:rFonts w:ascii="楷体" w:eastAsia="楷体" w:hAnsi="楷体" w:cs="楷体" w:hint="eastAsia"/>
          <w:sz w:val="21"/>
          <w:szCs w:val="21"/>
        </w:rPr>
        <w:t>），秋季菱香四溢，寒冬银装素gu</w:t>
      </w:r>
      <w:r>
        <w:rPr>
          <w:rFonts w:ascii="楷体" w:eastAsia="楷体" w:hAnsi="楷体" w:cs="楷体" w:hint="eastAsia"/>
          <w:sz w:val="21"/>
          <w:szCs w:val="21"/>
        </w:rPr>
        <w:t>ǒ</w:t>
      </w:r>
      <w:r>
        <w:rPr>
          <w:rFonts w:ascii="楷体" w:eastAsia="楷体" w:hAnsi="楷体" w:cs="楷体" w:hint="eastAsia"/>
          <w:sz w:val="21"/>
          <w:szCs w:val="21"/>
        </w:rPr>
        <w:t>（</w:t>
      </w:r>
      <w:r>
        <w:rPr>
          <w:rFonts w:ascii="楷体" w:eastAsia="楷体" w:hAnsi="楷体" w:cs="楷体" w:hint="eastAsia"/>
          <w:kern w:val="0"/>
          <w:sz w:val="21"/>
          <w:szCs w:val="21"/>
        </w:rPr>
        <w:t>   </w:t>
      </w:r>
      <w:r>
        <w:rPr>
          <w:rFonts w:ascii="楷体" w:eastAsia="楷体" w:hAnsi="楷体" w:cs="楷体" w:hint="eastAsia"/>
          <w:sz w:val="21"/>
          <w:szCs w:val="21"/>
        </w:rPr>
        <w:t>）。近年南行的次数多，愈发喜欢看那莺飞草长，月笼烟雨；看那碧云黄叶，于粉墙黛瓦间生出别样的绚丽；喜欢临一面湖水，看镜湖月影，一半是水，一半是岸，岸边古建筑疏密相间，错落有致。文人雅士偏爱江南，为江南留下了许多诗篇和</w:t>
      </w:r>
      <w:r>
        <w:rPr>
          <w:rFonts w:ascii="楷体" w:eastAsia="楷体" w:hAnsi="楷体" w:cs="楷体" w:hint="eastAsia"/>
          <w:sz w:val="21"/>
          <w:szCs w:val="21"/>
          <w:u w:val="single"/>
        </w:rPr>
        <w:t xml:space="preserve"> </w:t>
      </w:r>
      <w:r>
        <w:rPr>
          <w:rFonts w:ascii="楷体" w:eastAsia="楷体" w:hAnsi="楷体" w:cs="楷体" w:hint="eastAsia"/>
          <w:sz w:val="21"/>
          <w:szCs w:val="21"/>
          <w:u w:val="single"/>
          <w:lang w:val="en-US" w:eastAsia="zh-CN"/>
        </w:rPr>
        <w:t xml:space="preserve">   </w:t>
      </w:r>
      <w:r>
        <w:rPr>
          <w:rFonts w:ascii="楷体" w:eastAsia="楷体" w:hAnsi="楷体" w:cs="楷体" w:hint="eastAsia"/>
          <w:sz w:val="21"/>
          <w:szCs w:val="21"/>
        </w:rPr>
        <w:t>的画卷。正是他们浓浓的江南情结，f</w:t>
      </w:r>
      <w:r>
        <w:rPr>
          <w:rFonts w:ascii="楷体" w:eastAsia="楷体" w:hAnsi="楷体" w:cs="楷体" w:hint="eastAsia"/>
          <w:sz w:val="21"/>
          <w:szCs w:val="21"/>
        </w:rPr>
        <w:t>ù</w:t>
      </w:r>
      <w:r>
        <w:rPr>
          <w:rFonts w:ascii="楷体" w:eastAsia="楷体" w:hAnsi="楷体" w:cs="楷体" w:hint="eastAsia"/>
          <w:sz w:val="21"/>
          <w:szCs w:val="21"/>
        </w:rPr>
        <w:t>（</w:t>
      </w:r>
      <w:r>
        <w:rPr>
          <w:rFonts w:ascii="楷体" w:eastAsia="楷体" w:hAnsi="楷体" w:cs="楷体" w:hint="eastAsia"/>
          <w:kern w:val="0"/>
          <w:sz w:val="21"/>
          <w:szCs w:val="21"/>
        </w:rPr>
        <w:t>   </w:t>
      </w:r>
      <w:r>
        <w:rPr>
          <w:rFonts w:ascii="楷体" w:eastAsia="楷体" w:hAnsi="楷体" w:cs="楷体" w:hint="eastAsia"/>
          <w:sz w:val="21"/>
          <w:szCs w:val="21"/>
        </w:rPr>
        <w:t>）予了江南深厚的人文</w:t>
      </w:r>
      <w:r>
        <w:rPr>
          <w:rFonts w:ascii="楷体" w:eastAsia="楷体" w:hAnsi="楷体" w:cs="楷体" w:hint="eastAsia"/>
          <w:sz w:val="21"/>
          <w:szCs w:val="21"/>
          <w:u w:val="single"/>
        </w:rPr>
        <w:t xml:space="preserve"> </w:t>
      </w:r>
      <w:r>
        <w:rPr>
          <w:rFonts w:ascii="楷体" w:eastAsia="楷体" w:hAnsi="楷体" w:cs="楷体" w:hint="eastAsia"/>
          <w:sz w:val="21"/>
          <w:szCs w:val="21"/>
          <w:u w:val="single"/>
          <w:lang w:val="en-US" w:eastAsia="zh-CN"/>
        </w:rPr>
        <w:t xml:space="preserve">   </w:t>
      </w:r>
      <w:r>
        <w:rPr>
          <w:rFonts w:ascii="楷体" w:eastAsia="楷体" w:hAnsi="楷体" w:cs="楷体" w:hint="eastAsia"/>
          <w:sz w:val="21"/>
          <w:szCs w:val="21"/>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8"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lang w:eastAsia="zh-CN"/>
        </w:rPr>
        <w:t>（</w:t>
      </w:r>
      <w:r>
        <w:rPr>
          <w:rFonts w:ascii="宋体" w:eastAsia="宋体" w:hAnsi="宋体" w:cs="宋体" w:hint="eastAsia"/>
          <w:sz w:val="21"/>
          <w:szCs w:val="21"/>
        </w:rPr>
        <w:t>1</w:t>
      </w:r>
      <w:r>
        <w:rPr>
          <w:rFonts w:ascii="宋体" w:eastAsia="宋体" w:hAnsi="宋体" w:cs="宋体" w:hint="eastAsia"/>
          <w:sz w:val="21"/>
          <w:szCs w:val="21"/>
          <w:lang w:eastAsia="zh-CN"/>
        </w:rPr>
        <w:t>）</w:t>
      </w:r>
      <w:r>
        <w:rPr>
          <w:rFonts w:ascii="宋体" w:eastAsia="宋体" w:hAnsi="宋体" w:cs="宋体" w:hint="eastAsia"/>
          <w:sz w:val="21"/>
          <w:szCs w:val="21"/>
        </w:rPr>
        <w:t>给加点字注音。</w:t>
      </w:r>
      <w:r>
        <w:rPr>
          <w:rFonts w:ascii="宋体" w:eastAsia="宋体" w:hAnsi="宋体" w:cs="宋体" w:hint="eastAsia"/>
          <w:sz w:val="21"/>
          <w:szCs w:val="21"/>
          <w:lang w:eastAsia="zh-CN"/>
        </w:rPr>
        <w:t>（</w:t>
      </w:r>
      <w:r>
        <w:rPr>
          <w:rFonts w:ascii="宋体" w:eastAsia="宋体" w:hAnsi="宋体" w:cs="宋体" w:hint="eastAsia"/>
          <w:sz w:val="21"/>
          <w:szCs w:val="21"/>
          <w:lang w:val="en-US" w:eastAsia="zh-CN"/>
        </w:rPr>
        <w:t>1分</w:t>
      </w:r>
      <w:r>
        <w:rPr>
          <w:rFonts w:ascii="宋体" w:eastAsia="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8" w:lineRule="auto"/>
        <w:ind w:left="0"/>
        <w:jc w:val="left"/>
        <w:textAlignment w:val="center"/>
        <w:rPr>
          <w:rFonts w:ascii="宋体" w:eastAsia="宋体" w:hAnsi="宋体" w:cs="宋体" w:hint="eastAsia"/>
          <w:sz w:val="21"/>
          <w:szCs w:val="21"/>
          <w:em w:val="dot"/>
        </w:rPr>
      </w:pPr>
      <w:r>
        <w:rPr>
          <w:rFonts w:ascii="宋体" w:eastAsia="宋体" w:hAnsi="宋体" w:cs="宋体" w:hint="eastAsia"/>
          <w:sz w:val="21"/>
          <w:szCs w:val="21"/>
        </w:rPr>
        <w:t>摇</w:t>
      </w:r>
      <w:r>
        <w:rPr>
          <w:rFonts w:ascii="宋体" w:eastAsia="宋体" w:hAnsi="宋体" w:cs="宋体" w:hint="eastAsia"/>
          <w:sz w:val="21"/>
          <w:szCs w:val="21"/>
          <w:em w:val="dot"/>
        </w:rPr>
        <w:t>曳</w:t>
      </w:r>
      <w:r>
        <w:rPr>
          <w:rFonts w:ascii="宋体" w:eastAsia="宋体" w:hAnsi="宋体" w:cs="宋体" w:hint="eastAsia"/>
          <w:b w:val="0"/>
          <w:sz w:val="21"/>
          <w:szCs w:val="21"/>
          <w:u w:val="single"/>
        </w:rPr>
        <w:t xml:space="preserve">       </w:t>
      </w:r>
    </w:p>
    <w:p>
      <w:pPr>
        <w:keepNext w:val="0"/>
        <w:keepLines w:val="0"/>
        <w:pageBreakBefore w:val="0"/>
        <w:widowControl w:val="0"/>
        <w:shd w:val="clear" w:color="auto" w:fill="auto"/>
        <w:kinsoku/>
        <w:wordWrap/>
        <w:overflowPunct/>
        <w:topLinePunct w:val="0"/>
        <w:autoSpaceDE/>
        <w:autoSpaceDN/>
        <w:bidi w:val="0"/>
        <w:adjustRightInd w:val="0"/>
        <w:snapToGrid w:val="0"/>
        <w:spacing w:line="368"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lang w:eastAsia="zh-CN"/>
        </w:rPr>
        <w:t>（</w:t>
      </w:r>
      <w:r>
        <w:rPr>
          <w:rFonts w:ascii="宋体" w:eastAsia="宋体" w:hAnsi="宋体" w:cs="宋体" w:hint="eastAsia"/>
          <w:sz w:val="21"/>
          <w:szCs w:val="21"/>
        </w:rPr>
        <w:t>2</w:t>
      </w:r>
      <w:r>
        <w:rPr>
          <w:rFonts w:ascii="宋体" w:eastAsia="宋体" w:hAnsi="宋体" w:cs="宋体" w:hint="eastAsia"/>
          <w:sz w:val="21"/>
          <w:szCs w:val="21"/>
          <w:lang w:eastAsia="zh-CN"/>
        </w:rPr>
        <w:t>）</w:t>
      </w:r>
      <w:r>
        <w:rPr>
          <w:rFonts w:ascii="宋体" w:eastAsia="宋体" w:hAnsi="宋体" w:cs="宋体" w:hint="eastAsia"/>
          <w:sz w:val="21"/>
          <w:szCs w:val="21"/>
        </w:rPr>
        <w:t>根据拼音写汉字。</w:t>
      </w:r>
      <w:r>
        <w:rPr>
          <w:rFonts w:ascii="宋体" w:eastAsia="宋体" w:hAnsi="宋体" w:cs="宋体" w:hint="eastAsia"/>
          <w:sz w:val="21"/>
          <w:szCs w:val="21"/>
          <w:lang w:eastAsia="zh-CN"/>
        </w:rPr>
        <w:t>（</w:t>
      </w:r>
      <w:r>
        <w:rPr>
          <w:rFonts w:ascii="宋体" w:eastAsia="宋体" w:hAnsi="宋体" w:cs="宋体" w:hint="eastAsia"/>
          <w:sz w:val="21"/>
          <w:szCs w:val="21"/>
          <w:lang w:val="en-US" w:eastAsia="zh-CN"/>
        </w:rPr>
        <w:t>2分</w:t>
      </w:r>
      <w:r>
        <w:rPr>
          <w:rFonts w:ascii="宋体" w:eastAsia="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8"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银装素gu</w:t>
      </w:r>
      <w:r>
        <w:rPr>
          <w:rFonts w:ascii="宋体" w:eastAsia="宋体" w:hAnsi="宋体" w:cs="宋体" w:hint="eastAsia"/>
          <w:sz w:val="21"/>
          <w:szCs w:val="21"/>
        </w:rPr>
        <w:t>ǒ</w:t>
      </w:r>
      <w:r>
        <w:rPr>
          <w:rFonts w:ascii="宋体" w:eastAsia="宋体" w:hAnsi="宋体" w:cs="宋体" w:hint="eastAsia"/>
          <w:sz w:val="21"/>
          <w:szCs w:val="21"/>
        </w:rPr>
        <w:t xml:space="preserve"> </w:t>
      </w:r>
      <w:r>
        <w:rPr>
          <w:rFonts w:ascii="宋体" w:eastAsia="宋体" w:hAnsi="宋体" w:cs="宋体" w:hint="eastAsia"/>
          <w:b w:val="0"/>
          <w:sz w:val="21"/>
          <w:szCs w:val="21"/>
          <w:u w:val="single"/>
        </w:rPr>
        <w:t xml:space="preserve">       </w:t>
      </w:r>
      <w:r>
        <w:rPr>
          <w:rFonts w:ascii="宋体" w:eastAsia="宋体" w:hAnsi="宋体" w:cs="宋体" w:hint="eastAsia"/>
          <w:kern w:val="0"/>
          <w:sz w:val="21"/>
          <w:szCs w:val="21"/>
        </w:rPr>
        <w:t>    </w:t>
      </w:r>
      <w:r>
        <w:rPr>
          <w:rFonts w:ascii="宋体" w:eastAsia="宋体" w:hAnsi="宋体" w:cs="宋体" w:hint="eastAsia"/>
          <w:sz w:val="21"/>
          <w:szCs w:val="21"/>
        </w:rPr>
        <w:t>f</w:t>
      </w:r>
      <w:r>
        <w:rPr>
          <w:rFonts w:ascii="宋体" w:eastAsia="宋体" w:hAnsi="宋体" w:cs="宋体" w:hint="eastAsia"/>
          <w:sz w:val="21"/>
          <w:szCs w:val="21"/>
        </w:rPr>
        <w:t>ù</w:t>
      </w:r>
      <w:r>
        <w:rPr>
          <w:rFonts w:ascii="宋体" w:eastAsia="宋体" w:hAnsi="宋体" w:cs="宋体" w:hint="eastAsia"/>
          <w:b w:val="0"/>
          <w:sz w:val="21"/>
          <w:szCs w:val="21"/>
          <w:u w:val="single"/>
        </w:rPr>
        <w:t xml:space="preserve">       </w:t>
      </w:r>
      <w:r>
        <w:rPr>
          <w:rFonts w:ascii="宋体" w:eastAsia="宋体" w:hAnsi="宋体" w:cs="宋体" w:hint="eastAsia"/>
          <w:sz w:val="21"/>
          <w:szCs w:val="21"/>
        </w:rPr>
        <w:t>予</w:t>
      </w:r>
    </w:p>
    <w:p>
      <w:pPr>
        <w:keepNext w:val="0"/>
        <w:keepLines w:val="0"/>
        <w:pageBreakBefore w:val="0"/>
        <w:widowControl w:val="0"/>
        <w:shd w:val="clear" w:color="auto" w:fill="auto"/>
        <w:kinsoku/>
        <w:wordWrap/>
        <w:overflowPunct/>
        <w:topLinePunct w:val="0"/>
        <w:autoSpaceDE/>
        <w:autoSpaceDN/>
        <w:bidi w:val="0"/>
        <w:adjustRightInd w:val="0"/>
        <w:snapToGrid w:val="0"/>
        <w:spacing w:line="368"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lang w:eastAsia="zh-CN"/>
        </w:rPr>
        <w:t>（</w:t>
      </w:r>
      <w:r>
        <w:rPr>
          <w:rFonts w:ascii="宋体" w:eastAsia="宋体" w:hAnsi="宋体" w:cs="宋体" w:hint="eastAsia"/>
          <w:sz w:val="21"/>
          <w:szCs w:val="21"/>
        </w:rPr>
        <w:t>3</w:t>
      </w:r>
      <w:r>
        <w:rPr>
          <w:rFonts w:ascii="宋体" w:eastAsia="宋体" w:hAnsi="宋体" w:cs="宋体" w:hint="eastAsia"/>
          <w:sz w:val="21"/>
          <w:szCs w:val="21"/>
          <w:lang w:eastAsia="zh-CN"/>
        </w:rPr>
        <w:t>）</w:t>
      </w:r>
      <w:r>
        <w:rPr>
          <w:rFonts w:ascii="宋体" w:eastAsia="宋体" w:hAnsi="宋体" w:cs="宋体" w:hint="eastAsia"/>
          <w:sz w:val="21"/>
          <w:szCs w:val="21"/>
        </w:rPr>
        <w:t>联系上下文，选择最合适的一组词语（</w:t>
      </w:r>
      <w:r>
        <w:rPr>
          <w:rFonts w:ascii="宋体" w:eastAsia="宋体" w:hAnsi="宋体" w:cs="宋体" w:hint="eastAsia"/>
          <w:kern w:val="0"/>
          <w:sz w:val="21"/>
          <w:szCs w:val="21"/>
        </w:rPr>
        <w:t>   </w:t>
      </w:r>
      <w:r>
        <w:rPr>
          <w:rFonts w:ascii="宋体" w:eastAsia="宋体" w:hAnsi="宋体" w:cs="宋体" w:hint="eastAsia"/>
          <w:sz w:val="21"/>
          <w:szCs w:val="21"/>
        </w:rPr>
        <w:t>）</w:t>
      </w:r>
      <w:r>
        <w:rPr>
          <w:rFonts w:ascii="宋体" w:eastAsia="宋体" w:hAnsi="宋体" w:cs="宋体" w:hint="eastAsia"/>
          <w:sz w:val="21"/>
          <w:szCs w:val="21"/>
          <w:lang w:eastAsia="zh-CN"/>
        </w:rPr>
        <w:t>（</w:t>
      </w:r>
      <w:r>
        <w:rPr>
          <w:rFonts w:ascii="宋体" w:eastAsia="宋体" w:hAnsi="宋体" w:cs="宋体" w:hint="eastAsia"/>
          <w:sz w:val="21"/>
          <w:szCs w:val="21"/>
          <w:lang w:val="en-US" w:eastAsia="zh-CN"/>
        </w:rPr>
        <w:t>3分</w:t>
      </w:r>
      <w:r>
        <w:rPr>
          <w:rFonts w:ascii="宋体" w:eastAsia="宋体" w:hAnsi="宋体" w:cs="宋体" w:hint="eastAsia"/>
          <w:sz w:val="21"/>
          <w:szCs w:val="21"/>
          <w:lang w:eastAsia="zh-CN"/>
        </w:rPr>
        <w:t>）</w:t>
      </w:r>
    </w:p>
    <w:p>
      <w:pPr>
        <w:keepNext w:val="0"/>
        <w:keepLines w:val="0"/>
        <w:pageBreakBefore w:val="0"/>
        <w:widowControl w:val="0"/>
        <w:shd w:val="clear" w:color="auto" w:fill="auto"/>
        <w:tabs>
          <w:tab w:val="left" w:pos="4156"/>
        </w:tabs>
        <w:kinsoku/>
        <w:wordWrap/>
        <w:overflowPunct/>
        <w:topLinePunct w:val="0"/>
        <w:autoSpaceDE/>
        <w:autoSpaceDN/>
        <w:bidi w:val="0"/>
        <w:adjustRightInd w:val="0"/>
        <w:snapToGrid w:val="0"/>
        <w:spacing w:line="368"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A．美妙绝伦</w:t>
      </w:r>
      <w:r>
        <w:rPr>
          <w:rFonts w:ascii="宋体" w:eastAsia="宋体" w:hAnsi="宋体" w:cs="宋体" w:hint="eastAsia"/>
          <w:kern w:val="0"/>
          <w:sz w:val="21"/>
          <w:szCs w:val="21"/>
        </w:rPr>
        <w:t>  </w:t>
      </w:r>
      <w:r>
        <w:rPr>
          <w:rFonts w:ascii="宋体" w:eastAsia="宋体" w:hAnsi="宋体" w:cs="宋体" w:hint="eastAsia"/>
          <w:sz w:val="21"/>
          <w:szCs w:val="21"/>
        </w:rPr>
        <w:t>底色</w:t>
      </w:r>
      <w:r>
        <w:rPr>
          <w:rFonts w:ascii="宋体" w:eastAsia="宋体" w:hAnsi="宋体" w:cs="宋体" w:hint="eastAsia"/>
          <w:sz w:val="21"/>
          <w:szCs w:val="21"/>
        </w:rPr>
        <w:tab/>
      </w:r>
      <w:r>
        <w:rPr>
          <w:rFonts w:ascii="宋体" w:eastAsia="宋体" w:hAnsi="宋体" w:cs="宋体" w:hint="eastAsia"/>
          <w:sz w:val="21"/>
          <w:szCs w:val="21"/>
        </w:rPr>
        <w:t>B．美妙绝伦</w:t>
      </w:r>
      <w:r>
        <w:rPr>
          <w:rFonts w:ascii="宋体" w:eastAsia="宋体" w:hAnsi="宋体" w:cs="宋体" w:hint="eastAsia"/>
          <w:kern w:val="0"/>
          <w:sz w:val="21"/>
          <w:szCs w:val="21"/>
        </w:rPr>
        <w:t>  </w:t>
      </w:r>
      <w:r>
        <w:rPr>
          <w:rFonts w:ascii="宋体" w:eastAsia="宋体" w:hAnsi="宋体" w:cs="宋体" w:hint="eastAsia"/>
          <w:sz w:val="21"/>
          <w:szCs w:val="21"/>
        </w:rPr>
        <w:t>底蕴</w:t>
      </w:r>
    </w:p>
    <w:p>
      <w:pPr>
        <w:keepNext w:val="0"/>
        <w:keepLines w:val="0"/>
        <w:pageBreakBefore w:val="0"/>
        <w:widowControl w:val="0"/>
        <w:shd w:val="clear" w:color="auto" w:fill="auto"/>
        <w:tabs>
          <w:tab w:val="left" w:pos="4156"/>
        </w:tabs>
        <w:kinsoku/>
        <w:wordWrap/>
        <w:overflowPunct/>
        <w:topLinePunct w:val="0"/>
        <w:autoSpaceDE/>
        <w:autoSpaceDN/>
        <w:bidi w:val="0"/>
        <w:adjustRightInd w:val="0"/>
        <w:snapToGrid w:val="0"/>
        <w:spacing w:line="368"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C．美轮美奂</w:t>
      </w:r>
      <w:r>
        <w:rPr>
          <w:rFonts w:ascii="宋体" w:eastAsia="宋体" w:hAnsi="宋体" w:cs="宋体" w:hint="eastAsia"/>
          <w:kern w:val="0"/>
          <w:sz w:val="21"/>
          <w:szCs w:val="21"/>
        </w:rPr>
        <w:t>  </w:t>
      </w:r>
      <w:r>
        <w:rPr>
          <w:rFonts w:ascii="宋体" w:eastAsia="宋体" w:hAnsi="宋体" w:cs="宋体" w:hint="eastAsia"/>
          <w:sz w:val="21"/>
          <w:szCs w:val="21"/>
        </w:rPr>
        <w:t>底色</w:t>
      </w:r>
      <w:r>
        <w:rPr>
          <w:rFonts w:ascii="宋体" w:eastAsia="宋体" w:hAnsi="宋体" w:cs="宋体" w:hint="eastAsia"/>
          <w:sz w:val="21"/>
          <w:szCs w:val="21"/>
        </w:rPr>
        <w:tab/>
      </w:r>
      <w:r>
        <w:rPr>
          <w:rFonts w:ascii="宋体" w:eastAsia="宋体" w:hAnsi="宋体" w:cs="宋体" w:hint="eastAsia"/>
          <w:sz w:val="21"/>
          <w:szCs w:val="21"/>
        </w:rPr>
        <w:t>D．美轮美奂</w:t>
      </w:r>
      <w:r>
        <w:rPr>
          <w:rFonts w:ascii="宋体" w:eastAsia="宋体" w:hAnsi="宋体" w:cs="宋体" w:hint="eastAsia"/>
          <w:kern w:val="0"/>
          <w:sz w:val="21"/>
          <w:szCs w:val="21"/>
        </w:rPr>
        <w:t>  </w:t>
      </w:r>
      <w:r>
        <w:rPr>
          <w:rFonts w:ascii="宋体" w:eastAsia="宋体" w:hAnsi="宋体" w:cs="宋体" w:hint="eastAsia"/>
          <w:sz w:val="21"/>
          <w:szCs w:val="21"/>
        </w:rPr>
        <w:t>底蕴</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lang w:eastAsia="zh-CN"/>
        </w:rPr>
      </w:pPr>
      <w:r>
        <w:rPr>
          <w:rFonts w:ascii="宋体" w:hAnsi="宋体" w:cs="宋体" w:hint="eastAsia"/>
          <w:b/>
          <w:bCs/>
          <w:sz w:val="21"/>
          <w:szCs w:val="21"/>
          <w:lang w:val="en-US" w:eastAsia="zh-CN"/>
        </w:rPr>
        <w:t>3</w:t>
      </w:r>
      <w:r>
        <w:rPr>
          <w:rFonts w:ascii="宋体" w:eastAsia="宋体" w:hAnsi="宋体" w:cs="宋体" w:hint="eastAsia"/>
          <w:b/>
          <w:bCs/>
          <w:sz w:val="21"/>
          <w:szCs w:val="21"/>
        </w:rPr>
        <w:t>．给下面这段话中的句子排序，最合理的一项是（　</w:t>
      </w:r>
      <w:r>
        <w:rPr>
          <w:rFonts w:ascii="宋体" w:hAnsi="宋体" w:cs="宋体" w:hint="eastAsia"/>
          <w:b/>
          <w:bCs/>
          <w:sz w:val="21"/>
          <w:szCs w:val="21"/>
          <w:lang w:val="en-US" w:eastAsia="zh-CN"/>
        </w:rPr>
        <w:t xml:space="preserve">  </w:t>
      </w:r>
      <w:r>
        <w:rPr>
          <w:rFonts w:ascii="宋体" w:eastAsia="宋体" w:hAnsi="宋体" w:cs="宋体" w:hint="eastAsia"/>
          <w:b/>
          <w:bCs/>
          <w:sz w:val="21"/>
          <w:szCs w:val="21"/>
        </w:rPr>
        <w:t>　）</w:t>
      </w:r>
      <w:r>
        <w:rPr>
          <w:rFonts w:ascii="宋体" w:hAnsi="宋体" w:cs="宋体" w:hint="eastAsia"/>
          <w:b/>
          <w:bCs/>
          <w:sz w:val="21"/>
          <w:szCs w:val="21"/>
          <w:lang w:eastAsia="zh-CN"/>
        </w:rPr>
        <w:t>（</w:t>
      </w:r>
      <w:r>
        <w:rPr>
          <w:rFonts w:ascii="宋体" w:hAnsi="宋体" w:cs="宋体" w:hint="eastAsia"/>
          <w:b/>
          <w:bCs/>
          <w:sz w:val="21"/>
          <w:szCs w:val="21"/>
          <w:lang w:val="en-US" w:eastAsia="zh-CN"/>
        </w:rPr>
        <w:t>3分</w:t>
      </w:r>
      <w:r>
        <w:rPr>
          <w:rFonts w:ascii="宋体" w:hAnsi="宋体" w:cs="宋体" w:hint="eastAsia"/>
          <w:b/>
          <w:bCs/>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说话的方式很多，这里介绍两种：直言和婉言。______。______。______。______。______。说话要讲究方式，但是违背真实的原则，一味追求说话的方式，是不足取的。</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①</w:t>
      </w:r>
      <w:r>
        <w:rPr>
          <w:rFonts w:ascii="宋体" w:eastAsia="宋体" w:hAnsi="宋体" w:cs="宋体" w:hint="eastAsia"/>
          <w:sz w:val="21"/>
          <w:szCs w:val="21"/>
        </w:rPr>
        <w:t xml:space="preserve"> 我们现在的社会，抛弃了旧社会许多不必要的繁文缛节，虚伪客套，要求在有礼貌和互相尊重的前提下直截了当地交流思想，交换意见。</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②</w:t>
      </w:r>
      <w:r>
        <w:rPr>
          <w:rFonts w:ascii="宋体" w:eastAsia="宋体" w:hAnsi="宋体" w:cs="宋体" w:hint="eastAsia"/>
          <w:sz w:val="21"/>
          <w:szCs w:val="21"/>
        </w:rPr>
        <w:t xml:space="preserve"> 对于有些事物，人们一般不愿意直接说明白，而用一些相应的同义词委婉曲折地表达出来，这就是婉言。</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③</w:t>
      </w:r>
      <w:r>
        <w:rPr>
          <w:rFonts w:ascii="宋体" w:eastAsia="宋体" w:hAnsi="宋体" w:cs="宋体" w:hint="eastAsia"/>
          <w:sz w:val="21"/>
          <w:szCs w:val="21"/>
        </w:rPr>
        <w:t xml:space="preserve"> </w:t>
      </w:r>
      <w:r>
        <w:rPr>
          <w:rFonts w:ascii="宋体" w:eastAsia="宋体" w:hAnsi="宋体" w:cs="宋体" w:hint="eastAsia"/>
          <w:sz w:val="21"/>
          <w:szCs w:val="21"/>
        </w:rPr>
        <w:t>“</w:t>
      </w:r>
      <w:r>
        <w:rPr>
          <w:rFonts w:ascii="宋体" w:eastAsia="宋体" w:hAnsi="宋体" w:cs="宋体" w:hint="eastAsia"/>
          <w:sz w:val="21"/>
          <w:szCs w:val="21"/>
        </w:rPr>
        <w:t>直言不讳</w:t>
      </w:r>
      <w:r>
        <w:rPr>
          <w:rFonts w:ascii="宋体" w:eastAsia="宋体" w:hAnsi="宋体" w:cs="宋体" w:hint="eastAsia"/>
          <w:sz w:val="21"/>
          <w:szCs w:val="21"/>
        </w:rPr>
        <w:t>”</w:t>
      </w:r>
      <w:r>
        <w:rPr>
          <w:rFonts w:ascii="宋体" w:eastAsia="宋体" w:hAnsi="宋体" w:cs="宋体" w:hint="eastAsia"/>
          <w:sz w:val="21"/>
          <w:szCs w:val="21"/>
        </w:rPr>
        <w:t>很好，</w:t>
      </w:r>
      <w:r>
        <w:rPr>
          <w:rFonts w:ascii="宋体" w:eastAsia="宋体" w:hAnsi="宋体" w:cs="宋体" w:hint="eastAsia"/>
          <w:sz w:val="21"/>
          <w:szCs w:val="21"/>
        </w:rPr>
        <w:t>“</w:t>
      </w:r>
      <w:r>
        <w:rPr>
          <w:rFonts w:ascii="宋体" w:eastAsia="宋体" w:hAnsi="宋体" w:cs="宋体" w:hint="eastAsia"/>
          <w:sz w:val="21"/>
          <w:szCs w:val="21"/>
        </w:rPr>
        <w:t>婉言动听</w:t>
      </w:r>
      <w:r>
        <w:rPr>
          <w:rFonts w:ascii="宋体" w:eastAsia="宋体" w:hAnsi="宋体" w:cs="宋体" w:hint="eastAsia"/>
          <w:sz w:val="21"/>
          <w:szCs w:val="21"/>
        </w:rPr>
        <w:t>”</w:t>
      </w:r>
      <w:r>
        <w:rPr>
          <w:rFonts w:ascii="宋体" w:eastAsia="宋体" w:hAnsi="宋体" w:cs="宋体" w:hint="eastAsia"/>
          <w:sz w:val="21"/>
          <w:szCs w:val="21"/>
        </w:rPr>
        <w:t>有时候也需要。</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④</w:t>
      </w:r>
      <w:r>
        <w:rPr>
          <w:rFonts w:ascii="宋体" w:eastAsia="宋体" w:hAnsi="宋体" w:cs="宋体" w:hint="eastAsia"/>
          <w:sz w:val="21"/>
          <w:szCs w:val="21"/>
        </w:rPr>
        <w:t xml:space="preserve"> 批评别人或不同意别人的意见，要尽量避免用直言，而采用委婉含蓄的语言形式。</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⑤</w:t>
      </w:r>
      <w:r>
        <w:rPr>
          <w:rFonts w:ascii="宋体" w:eastAsia="宋体" w:hAnsi="宋体" w:cs="宋体" w:hint="eastAsia"/>
          <w:sz w:val="21"/>
          <w:szCs w:val="21"/>
        </w:rPr>
        <w:t xml:space="preserve"> 所用词语的意思与所要表达的实际意思一致，直截了当，就是直言。</w:t>
      </w:r>
    </w:p>
    <w:p>
      <w:pPr>
        <w:keepNext w:val="0"/>
        <w:keepLines w:val="0"/>
        <w:pageBreakBefore w:val="0"/>
        <w:widowControl w:val="0"/>
        <w:shd w:val="clear" w:color="auto" w:fill="auto"/>
        <w:tabs>
          <w:tab w:val="left" w:pos="2078"/>
          <w:tab w:val="left" w:pos="4156"/>
          <w:tab w:val="left" w:pos="6234"/>
        </w:tabs>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w:t>
      </w:r>
      <w:r>
        <w:rPr>
          <w:rFonts w:ascii="宋体" w:eastAsia="宋体" w:hAnsi="宋体" w:cs="宋体" w:hint="eastAsia"/>
          <w:sz w:val="21"/>
          <w:szCs w:val="21"/>
        </w:rPr>
        <w:t>⑤①③②④</w:t>
      </w:r>
      <w:r>
        <w:rPr>
          <w:rFonts w:ascii="宋体" w:eastAsia="宋体" w:hAnsi="宋体" w:cs="宋体" w:hint="eastAsia"/>
          <w:sz w:val="21"/>
          <w:szCs w:val="21"/>
        </w:rPr>
        <w:tab/>
      </w:r>
      <w:r>
        <w:rPr>
          <w:rFonts w:ascii="宋体" w:eastAsia="宋体" w:hAnsi="宋体" w:cs="宋体" w:hint="eastAsia"/>
          <w:sz w:val="21"/>
          <w:szCs w:val="21"/>
        </w:rPr>
        <w:t>B．</w:t>
      </w:r>
      <w:r>
        <w:rPr>
          <w:rFonts w:ascii="宋体" w:eastAsia="宋体" w:hAnsi="宋体" w:cs="宋体" w:hint="eastAsia"/>
          <w:sz w:val="21"/>
          <w:szCs w:val="21"/>
        </w:rPr>
        <w:t>⑤②④①③</w:t>
      </w:r>
      <w:r>
        <w:rPr>
          <w:rFonts w:ascii="宋体" w:eastAsia="宋体" w:hAnsi="宋体" w:cs="宋体" w:hint="eastAsia"/>
          <w:sz w:val="21"/>
          <w:szCs w:val="21"/>
        </w:rPr>
        <w:tab/>
      </w:r>
      <w:r>
        <w:rPr>
          <w:rFonts w:ascii="宋体" w:eastAsia="宋体" w:hAnsi="宋体" w:cs="宋体" w:hint="eastAsia"/>
          <w:sz w:val="21"/>
          <w:szCs w:val="21"/>
        </w:rPr>
        <w:t>C．</w:t>
      </w:r>
      <w:r>
        <w:rPr>
          <w:rFonts w:ascii="宋体" w:eastAsia="宋体" w:hAnsi="宋体" w:cs="宋体" w:hint="eastAsia"/>
          <w:sz w:val="21"/>
          <w:szCs w:val="21"/>
        </w:rPr>
        <w:t>③②⑤①④</w:t>
      </w:r>
      <w:r>
        <w:rPr>
          <w:rFonts w:ascii="宋体" w:eastAsia="宋体" w:hAnsi="宋体" w:cs="宋体" w:hint="eastAsia"/>
          <w:sz w:val="21"/>
          <w:szCs w:val="21"/>
        </w:rPr>
        <w:tab/>
      </w:r>
      <w:r>
        <w:rPr>
          <w:rFonts w:ascii="宋体" w:eastAsia="宋体" w:hAnsi="宋体" w:cs="宋体" w:hint="eastAsia"/>
          <w:sz w:val="21"/>
          <w:szCs w:val="21"/>
        </w:rPr>
        <w:t>D．</w:t>
      </w:r>
      <w:r>
        <w:rPr>
          <w:rFonts w:ascii="宋体" w:eastAsia="宋体" w:hAnsi="宋体" w:cs="宋体" w:hint="eastAsia"/>
          <w:sz w:val="21"/>
          <w:szCs w:val="21"/>
        </w:rPr>
        <w:t>③④②⑤①</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lang w:eastAsia="zh-CN"/>
        </w:rPr>
      </w:pPr>
      <w:r>
        <w:rPr>
          <w:rFonts w:ascii="宋体" w:hAnsi="宋体" w:cs="宋体" w:hint="eastAsia"/>
          <w:b/>
          <w:bCs/>
          <w:sz w:val="21"/>
          <w:szCs w:val="21"/>
          <w:lang w:val="en-US" w:eastAsia="zh-CN"/>
        </w:rPr>
        <w:t>4</w:t>
      </w:r>
      <w:r>
        <w:rPr>
          <w:rFonts w:ascii="宋体" w:eastAsia="宋体" w:hAnsi="宋体" w:cs="宋体" w:hint="eastAsia"/>
          <w:b/>
          <w:bCs/>
          <w:sz w:val="21"/>
          <w:szCs w:val="21"/>
        </w:rPr>
        <w:t>．下列各项中表述有误的一项是（</w:t>
      </w:r>
      <w:r>
        <w:rPr>
          <w:rFonts w:ascii="宋体" w:eastAsia="宋体" w:hAnsi="宋体" w:cs="宋体" w:hint="eastAsia"/>
          <w:b/>
          <w:bCs/>
          <w:kern w:val="0"/>
          <w:sz w:val="21"/>
          <w:szCs w:val="21"/>
        </w:rPr>
        <w:t>   </w:t>
      </w:r>
      <w:r>
        <w:rPr>
          <w:rFonts w:ascii="宋体" w:eastAsia="宋体" w:hAnsi="宋体" w:cs="宋体" w:hint="eastAsia"/>
          <w:b/>
          <w:bCs/>
          <w:sz w:val="21"/>
          <w:szCs w:val="21"/>
        </w:rPr>
        <w:t>）</w:t>
      </w:r>
      <w:r>
        <w:rPr>
          <w:rFonts w:ascii="宋体" w:hAnsi="宋体" w:cs="宋体" w:hint="eastAsia"/>
          <w:b/>
          <w:bCs/>
          <w:sz w:val="21"/>
          <w:szCs w:val="21"/>
          <w:lang w:eastAsia="zh-CN"/>
        </w:rPr>
        <w:t>（</w:t>
      </w:r>
      <w:r>
        <w:rPr>
          <w:rFonts w:ascii="宋体" w:hAnsi="宋体" w:cs="宋体" w:hint="eastAsia"/>
          <w:b/>
          <w:bCs/>
          <w:sz w:val="21"/>
          <w:szCs w:val="21"/>
          <w:lang w:val="en-US" w:eastAsia="zh-CN"/>
        </w:rPr>
        <w:t>3分</w:t>
      </w:r>
      <w:r>
        <w:rPr>
          <w:rFonts w:ascii="宋体" w:hAnsi="宋体" w:cs="宋体" w:hint="eastAsia"/>
          <w:b/>
          <w:bCs/>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A．记，古代一种散文体裁，可通过叙事、写景、状物来抒发作者的感情和见解。《醉翁亭记》的作者是欧阳修，北宋文学家，</w:t>
      </w:r>
      <w:r>
        <w:rPr>
          <w:rFonts w:ascii="宋体" w:eastAsia="宋体" w:hAnsi="宋体" w:cs="宋体" w:hint="eastAsia"/>
          <w:sz w:val="21"/>
          <w:szCs w:val="21"/>
        </w:rPr>
        <w:t>“</w:t>
      </w:r>
      <w:r>
        <w:rPr>
          <w:rFonts w:ascii="宋体" w:eastAsia="宋体" w:hAnsi="宋体" w:cs="宋体" w:hint="eastAsia"/>
          <w:sz w:val="21"/>
          <w:szCs w:val="21"/>
        </w:rPr>
        <w:t>唐宋八大家</w:t>
      </w:r>
      <w:r>
        <w:rPr>
          <w:rFonts w:ascii="宋体" w:eastAsia="宋体" w:hAnsi="宋体" w:cs="宋体" w:hint="eastAsia"/>
          <w:sz w:val="21"/>
          <w:szCs w:val="21"/>
        </w:rPr>
        <w:t>”</w:t>
      </w:r>
      <w:r>
        <w:rPr>
          <w:rFonts w:ascii="宋体" w:eastAsia="宋体" w:hAnsi="宋体" w:cs="宋体" w:hint="eastAsia"/>
          <w:sz w:val="21"/>
          <w:szCs w:val="21"/>
        </w:rPr>
        <w:t>之一。</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B．莫泊桑，法国作家，被誉为</w:t>
      </w:r>
      <w:r>
        <w:rPr>
          <w:rFonts w:ascii="宋体" w:eastAsia="宋体" w:hAnsi="宋体" w:cs="宋体" w:hint="eastAsia"/>
          <w:sz w:val="21"/>
          <w:szCs w:val="21"/>
        </w:rPr>
        <w:t>“</w:t>
      </w:r>
      <w:r>
        <w:rPr>
          <w:rFonts w:ascii="宋体" w:eastAsia="宋体" w:hAnsi="宋体" w:cs="宋体" w:hint="eastAsia"/>
          <w:sz w:val="21"/>
          <w:szCs w:val="21"/>
        </w:rPr>
        <w:t>短篇小说巨匠</w:t>
      </w:r>
      <w:r>
        <w:rPr>
          <w:rFonts w:ascii="宋体" w:eastAsia="宋体" w:hAnsi="宋体" w:cs="宋体" w:hint="eastAsia"/>
          <w:sz w:val="21"/>
          <w:szCs w:val="21"/>
        </w:rPr>
        <w:t>”</w:t>
      </w:r>
      <w:r>
        <w:rPr>
          <w:rFonts w:ascii="宋体" w:eastAsia="宋体" w:hAnsi="宋体" w:cs="宋体" w:hint="eastAsia"/>
          <w:sz w:val="21"/>
          <w:szCs w:val="21"/>
        </w:rPr>
        <w:t>，代表作有《项链》《羊脂球》等。</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C．吴敬梓，字敏轩，号粒民，清代小说家。他的代表作品《聊斋志异》是我国清代的一部长篇讽刺小说，主要描写明清时期科举制度下读书人及官绅的活动和精神面貌。</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D．《艾青诗选》收集了艾青从二十世纪三十年代到七十年代末的诗歌作品。作品中饱含强烈爱国主义情感的诗歌有《我爱这土地》《北方》等。</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lang w:eastAsia="zh-CN"/>
        </w:rPr>
      </w:pPr>
      <w:r>
        <w:rPr>
          <w:rFonts w:ascii="宋体" w:eastAsia="宋体" w:hAnsi="宋体" w:cs="宋体" w:hint="eastAsia"/>
          <w:b/>
          <w:bCs/>
          <w:sz w:val="21"/>
          <w:szCs w:val="21"/>
        </w:rPr>
        <w:t>5．你所在的班级举行</w:t>
      </w:r>
      <w:r>
        <w:rPr>
          <w:rFonts w:ascii="宋体" w:eastAsia="宋体" w:hAnsi="宋体" w:cs="宋体" w:hint="eastAsia"/>
          <w:b/>
          <w:bCs/>
          <w:sz w:val="21"/>
          <w:szCs w:val="21"/>
        </w:rPr>
        <w:t>“</w:t>
      </w:r>
      <w:r>
        <w:rPr>
          <w:rFonts w:ascii="宋体" w:eastAsia="宋体" w:hAnsi="宋体" w:cs="宋体" w:hint="eastAsia"/>
          <w:b/>
          <w:bCs/>
          <w:sz w:val="21"/>
          <w:szCs w:val="21"/>
        </w:rPr>
        <w:t>走进小说天地</w:t>
      </w:r>
      <w:r>
        <w:rPr>
          <w:rFonts w:ascii="宋体" w:eastAsia="宋体" w:hAnsi="宋体" w:cs="宋体" w:hint="eastAsia"/>
          <w:b/>
          <w:bCs/>
          <w:sz w:val="21"/>
          <w:szCs w:val="21"/>
        </w:rPr>
        <w:t>”</w:t>
      </w:r>
      <w:r>
        <w:rPr>
          <w:rFonts w:ascii="宋体" w:eastAsia="宋体" w:hAnsi="宋体" w:cs="宋体" w:hint="eastAsia"/>
          <w:b/>
          <w:bCs/>
          <w:sz w:val="21"/>
          <w:szCs w:val="21"/>
        </w:rPr>
        <w:t>综合性学习活动，请你按要求完成下列任务。</w:t>
      </w:r>
      <w:r>
        <w:rPr>
          <w:rFonts w:ascii="宋体" w:hAnsi="宋体" w:cs="宋体" w:hint="eastAsia"/>
          <w:b/>
          <w:bCs/>
          <w:sz w:val="21"/>
          <w:szCs w:val="21"/>
          <w:lang w:eastAsia="zh-CN"/>
        </w:rPr>
        <w:t>（</w:t>
      </w:r>
      <w:r>
        <w:rPr>
          <w:rFonts w:ascii="宋体" w:hAnsi="宋体" w:cs="宋体" w:hint="eastAsia"/>
          <w:b/>
          <w:bCs/>
          <w:sz w:val="21"/>
          <w:szCs w:val="21"/>
          <w:lang w:val="en-US" w:eastAsia="zh-CN"/>
        </w:rPr>
        <w:t>7分</w:t>
      </w:r>
      <w:r>
        <w:rPr>
          <w:rFonts w:ascii="宋体" w:hAnsi="宋体" w:cs="宋体" w:hint="eastAsia"/>
          <w:b/>
          <w:bCs/>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eastAsia="zh-CN"/>
        </w:rPr>
        <w:t>（</w:t>
      </w:r>
      <w:r>
        <w:rPr>
          <w:rFonts w:ascii="宋体" w:eastAsia="宋体" w:hAnsi="宋体" w:cs="宋体" w:hint="eastAsia"/>
          <w:sz w:val="21"/>
          <w:szCs w:val="21"/>
        </w:rPr>
        <w:t>1</w:t>
      </w:r>
      <w:r>
        <w:rPr>
          <w:rFonts w:ascii="宋体" w:hAnsi="宋体" w:cs="宋体" w:hint="eastAsia"/>
          <w:sz w:val="21"/>
          <w:szCs w:val="21"/>
          <w:lang w:eastAsia="zh-CN"/>
        </w:rPr>
        <w:t>）</w:t>
      </w:r>
      <w:r>
        <w:rPr>
          <w:rFonts w:ascii="宋体" w:eastAsia="宋体" w:hAnsi="宋体" w:cs="宋体" w:hint="eastAsia"/>
          <w:sz w:val="21"/>
          <w:szCs w:val="21"/>
        </w:rPr>
        <w:t>请仿照活动形式再写出两项活动。</w:t>
      </w:r>
      <w:r>
        <w:rPr>
          <w:rFonts w:ascii="宋体" w:hAnsi="宋体" w:cs="宋体" w:hint="eastAsia"/>
          <w:sz w:val="21"/>
          <w:szCs w:val="21"/>
          <w:lang w:eastAsia="zh-CN"/>
        </w:rPr>
        <w:t>（</w:t>
      </w:r>
      <w:r>
        <w:rPr>
          <w:rFonts w:ascii="宋体" w:hAnsi="宋体" w:cs="宋体" w:hint="eastAsia"/>
          <w:sz w:val="21"/>
          <w:szCs w:val="21"/>
          <w:lang w:val="en-US" w:eastAsia="zh-CN"/>
        </w:rPr>
        <w:t>2分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①</w:t>
      </w:r>
      <w:r>
        <w:rPr>
          <w:rFonts w:ascii="宋体" w:eastAsia="宋体" w:hAnsi="宋体" w:cs="宋体" w:hint="eastAsia"/>
          <w:sz w:val="21"/>
          <w:szCs w:val="21"/>
        </w:rPr>
        <w:t>竞猜歌词，走进小说世界</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②</w:t>
      </w:r>
      <w:r>
        <w:rPr>
          <w:rFonts w:ascii="宋体" w:eastAsia="宋体" w:hAnsi="宋体" w:cs="宋体" w:hint="eastAsia"/>
          <w:sz w:val="21"/>
          <w:szCs w:val="21"/>
        </w:rPr>
        <w:t>跨越时空，驰骋文学想象</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default"/>
          <w:sz w:val="21"/>
          <w:szCs w:val="21"/>
          <w:lang w:val="en-US" w:eastAsia="zh-CN"/>
        </w:rPr>
      </w:pPr>
      <w:r>
        <w:rPr>
          <w:rFonts w:ascii="宋体" w:eastAsia="宋体" w:hAnsi="宋体" w:cs="宋体" w:hint="eastAsia"/>
          <w:sz w:val="21"/>
          <w:szCs w:val="21"/>
        </w:rPr>
        <w:t>③</w:t>
      </w:r>
      <w:r>
        <w:rPr>
          <w:rFonts w:ascii="宋体" w:eastAsia="宋体" w:hAnsi="宋体" w:cs="宋体" w:hint="eastAsia"/>
          <w:b w:val="0"/>
          <w:sz w:val="21"/>
          <w:szCs w:val="21"/>
          <w:u w:val="single"/>
        </w:rPr>
        <w:t xml:space="preserve">                  </w:t>
      </w:r>
      <w:r>
        <w:rPr>
          <w:rFonts w:ascii="宋体" w:hAnsi="宋体" w:cs="宋体" w:hint="eastAsia"/>
          <w:b w:val="0"/>
          <w:sz w:val="21"/>
          <w:szCs w:val="21"/>
          <w:u w:val="single"/>
          <w:lang w:val="en-US" w:eastAsia="zh-CN"/>
        </w:rPr>
        <w:t xml:space="preserve">                        </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default"/>
          <w:sz w:val="21"/>
          <w:szCs w:val="21"/>
          <w:lang w:val="en-US" w:eastAsia="zh-CN"/>
        </w:rPr>
      </w:pPr>
      <w:r>
        <w:rPr>
          <w:rFonts w:ascii="宋体" w:eastAsia="宋体" w:hAnsi="宋体" w:cs="宋体" w:hint="eastAsia"/>
          <w:sz w:val="21"/>
          <w:szCs w:val="21"/>
        </w:rPr>
        <w:t>④</w:t>
      </w:r>
      <w:r>
        <w:rPr>
          <w:rFonts w:ascii="宋体" w:eastAsia="宋体" w:hAnsi="宋体" w:cs="宋体" w:hint="eastAsia"/>
          <w:b w:val="0"/>
          <w:sz w:val="21"/>
          <w:szCs w:val="21"/>
          <w:u w:val="single"/>
        </w:rPr>
        <w:t xml:space="preserve">                  </w:t>
      </w:r>
      <w:r>
        <w:rPr>
          <w:rFonts w:ascii="宋体" w:hAnsi="宋体" w:cs="宋体" w:hint="eastAsia"/>
          <w:b w:val="0"/>
          <w:sz w:val="21"/>
          <w:szCs w:val="21"/>
          <w:u w:val="single"/>
          <w:lang w:val="en-US" w:eastAsia="zh-CN"/>
        </w:rPr>
        <w:t xml:space="preserve">                        </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eastAsia="zh-CN"/>
        </w:rPr>
        <w:t>（</w:t>
      </w:r>
      <w:r>
        <w:rPr>
          <w:rFonts w:ascii="宋体" w:eastAsia="宋体" w:hAnsi="宋体" w:cs="宋体" w:hint="eastAsia"/>
          <w:sz w:val="21"/>
          <w:szCs w:val="21"/>
        </w:rPr>
        <w:t>2</w:t>
      </w:r>
      <w:r>
        <w:rPr>
          <w:rFonts w:ascii="宋体" w:hAnsi="宋体" w:cs="宋体" w:hint="eastAsia"/>
          <w:sz w:val="21"/>
          <w:szCs w:val="21"/>
          <w:lang w:eastAsia="zh-CN"/>
        </w:rPr>
        <w:t>）</w:t>
      </w:r>
      <w:r>
        <w:rPr>
          <w:rFonts w:ascii="宋体" w:eastAsia="宋体" w:hAnsi="宋体" w:cs="宋体" w:hint="eastAsia"/>
          <w:sz w:val="21"/>
          <w:szCs w:val="21"/>
        </w:rPr>
        <w:t>大家分组到各年级进行读书现状调查，下列是调查结果。</w:t>
      </w:r>
      <w:r>
        <w:rPr>
          <w:rFonts w:ascii="宋体" w:hAnsi="宋体" w:cs="宋体" w:hint="eastAsia"/>
          <w:sz w:val="21"/>
          <w:szCs w:val="21"/>
          <w:lang w:eastAsia="zh-CN"/>
        </w:rPr>
        <w:t>（</w:t>
      </w:r>
      <w:r>
        <w:rPr>
          <w:rFonts w:ascii="宋体" w:hAnsi="宋体" w:cs="宋体" w:hint="eastAsia"/>
          <w:sz w:val="21"/>
          <w:szCs w:val="21"/>
          <w:lang w:val="en-US" w:eastAsia="zh-CN"/>
        </w:rPr>
        <w:t>2分</w:t>
      </w:r>
      <w:r>
        <w:rPr>
          <w:rFonts w:ascii="宋体" w:hAnsi="宋体" w:cs="宋体" w:hint="eastAsia"/>
          <w:sz w:val="21"/>
          <w:szCs w:val="21"/>
          <w:lang w:eastAsia="zh-CN"/>
        </w:rPr>
        <w:t>）</w:t>
      </w:r>
    </w:p>
    <w:tbl>
      <w:tblPr>
        <w:tblStyle w:val="TableNormal"/>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000"/>
      </w:tblPr>
      <w:tblGrid>
        <w:gridCol w:w="4766"/>
        <w:gridCol w:w="1774"/>
        <w:gridCol w:w="1774"/>
        <w:gridCol w:w="1775"/>
      </w:tblGrid>
      <w:tr>
        <w:tblPrEx>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000"/>
        </w:tblPrEx>
        <w:tc>
          <w:tcPr>
            <w:tcW w:w="2361"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调查项目学段</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七年级</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八年级</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九年级</w:t>
            </w:r>
          </w:p>
        </w:tc>
      </w:tr>
      <w:tr>
        <w:tblPrEx>
          <w:tblW w:w="4999" w:type="pct"/>
          <w:tblCellMar>
            <w:top w:w="120" w:type="dxa"/>
            <w:left w:w="120" w:type="dxa"/>
            <w:bottom w:w="120" w:type="dxa"/>
            <w:right w:w="120" w:type="dxa"/>
          </w:tblCellMar>
          <w:tblLook w:val="0000"/>
        </w:tblPrEx>
        <w:tc>
          <w:tcPr>
            <w:tcW w:w="2361"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每日可供自由阅读的时间</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1.5小时</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1.2小时</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0.5小时</w:t>
            </w:r>
          </w:p>
        </w:tc>
      </w:tr>
      <w:tr>
        <w:tblPrEx>
          <w:tblW w:w="4999" w:type="pct"/>
          <w:tblCellMar>
            <w:top w:w="120" w:type="dxa"/>
            <w:left w:w="120" w:type="dxa"/>
            <w:bottom w:w="120" w:type="dxa"/>
            <w:right w:w="120" w:type="dxa"/>
          </w:tblCellMar>
          <w:tblLook w:val="0000"/>
        </w:tblPrEx>
        <w:tc>
          <w:tcPr>
            <w:tcW w:w="2361"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经典书籍在阅读中所占比重</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27.8%</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35.8%</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45.6%</w:t>
            </w:r>
          </w:p>
        </w:tc>
      </w:tr>
    </w:tbl>
    <w:p>
      <w:pPr>
        <w:keepNext w:val="0"/>
        <w:keepLines w:val="0"/>
        <w:pageBreakBefore w:val="0"/>
        <w:widowControl w:val="0"/>
        <w:shd w:val="clear" w:color="auto" w:fill="auto"/>
        <w:kinsoku/>
        <w:wordWrap/>
        <w:overflowPunct/>
        <w:topLinePunct w:val="0"/>
        <w:autoSpaceDE/>
        <w:autoSpaceDN/>
        <w:bidi w:val="0"/>
        <w:adjustRightInd w:val="0"/>
        <w:snapToGrid w:val="0"/>
        <w:spacing w:before="140" w:line="360" w:lineRule="auto"/>
        <w:ind w:left="0" w:firstLine="420" w:firstLineChars="200"/>
        <w:jc w:val="left"/>
        <w:textAlignment w:val="center"/>
        <w:rPr>
          <w:rFonts w:ascii="宋体" w:eastAsia="宋体" w:hAnsi="宋体" w:cs="宋体" w:hint="eastAsia"/>
          <w:b w:val="0"/>
          <w:sz w:val="21"/>
          <w:szCs w:val="21"/>
          <w:u w:val="single"/>
          <w:lang w:val="en-US" w:eastAsia="zh-CN"/>
        </w:rPr>
      </w:pPr>
      <w:r>
        <w:rPr>
          <w:rFonts w:ascii="宋体" w:eastAsia="宋体" w:hAnsi="宋体" w:cs="宋体" w:hint="eastAsia"/>
          <w:sz w:val="21"/>
          <w:szCs w:val="21"/>
        </w:rPr>
        <w:t>分析上表，你得出的结论是：</w:t>
      </w:r>
      <w:r>
        <w:rPr>
          <w:rFonts w:ascii="宋体" w:eastAsia="宋体" w:hAnsi="宋体" w:cs="宋体" w:hint="eastAsia"/>
          <w:b w:val="0"/>
          <w:sz w:val="21"/>
          <w:szCs w:val="21"/>
          <w:u w:val="single"/>
        </w:rPr>
        <w:t xml:space="preserve">                               </w:t>
      </w:r>
      <w:r>
        <w:rPr>
          <w:rFonts w:ascii="宋体" w:eastAsia="宋体" w:hAnsi="宋体" w:cs="宋体" w:hint="eastAsia"/>
          <w:b w:val="0"/>
          <w:sz w:val="21"/>
          <w:szCs w:val="21"/>
          <w:u w:val="single"/>
          <w:lang w:val="en-US" w:eastAsia="zh-CN"/>
        </w:rPr>
        <w:t xml:space="preserve">                                  </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jc w:val="left"/>
        <w:textAlignment w:val="center"/>
        <w:rPr>
          <w:rFonts w:ascii="宋体" w:eastAsia="宋体" w:hAnsi="宋体" w:cs="宋体" w:hint="eastAsia"/>
          <w:b w:val="0"/>
          <w:sz w:val="21"/>
          <w:szCs w:val="21"/>
          <w:u w:val="single"/>
          <w:lang w:val="en-US" w:eastAsia="zh-CN"/>
        </w:rPr>
      </w:pPr>
      <w:r>
        <w:rPr>
          <w:rFonts w:ascii="宋体" w:eastAsia="宋体" w:hAnsi="宋体" w:cs="宋体" w:hint="eastAsia"/>
          <w:b w:val="0"/>
          <w:sz w:val="21"/>
          <w:szCs w:val="21"/>
          <w:u w:val="single"/>
          <w:lang w:val="en-US" w:eastAsia="zh-CN"/>
        </w:rPr>
        <w:t xml:space="preserve">                                                                                              </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jc w:val="left"/>
        <w:textAlignment w:val="center"/>
        <w:rPr>
          <w:rFonts w:ascii="宋体" w:eastAsia="宋体" w:hAnsi="宋体" w:cs="宋体" w:hint="default"/>
          <w:b w:val="0"/>
          <w:sz w:val="21"/>
          <w:szCs w:val="21"/>
          <w:u w:val="single"/>
          <w:lang w:val="en-US" w:eastAsia="zh-CN"/>
        </w:rPr>
      </w:pPr>
      <w:r>
        <w:rPr>
          <w:rFonts w:ascii="宋体" w:eastAsia="宋体" w:hAnsi="宋体" w:cs="宋体" w:hint="eastAsia"/>
          <w:b w:val="0"/>
          <w:sz w:val="21"/>
          <w:szCs w:val="21"/>
          <w:u w:val="single"/>
          <w:lang w:val="en-US" w:eastAsia="zh-CN"/>
        </w:rPr>
        <w:t xml:space="preserve">                                                                                              </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eastAsia="zh-CN"/>
        </w:rPr>
        <w:t>（</w:t>
      </w:r>
      <w:r>
        <w:rPr>
          <w:rFonts w:ascii="宋体" w:eastAsia="宋体" w:hAnsi="宋体" w:cs="宋体" w:hint="eastAsia"/>
          <w:sz w:val="21"/>
          <w:szCs w:val="21"/>
        </w:rPr>
        <w:t>3</w:t>
      </w:r>
      <w:r>
        <w:rPr>
          <w:rFonts w:ascii="宋体" w:hAnsi="宋体" w:cs="宋体" w:hint="eastAsia"/>
          <w:sz w:val="21"/>
          <w:szCs w:val="21"/>
          <w:lang w:eastAsia="zh-CN"/>
        </w:rPr>
        <w:t>）</w:t>
      </w:r>
      <w:r>
        <w:rPr>
          <w:rFonts w:ascii="宋体" w:eastAsia="宋体" w:hAnsi="宋体" w:cs="宋体" w:hint="eastAsia"/>
          <w:sz w:val="21"/>
          <w:szCs w:val="21"/>
        </w:rPr>
        <w:t>在探讨初中生应该读什么样的小说时，同学们说法不一，有人认为应该多读流行小说，因为它读起来轻松省力吸收快；还有人认为应该多读经典小说，因为它是古今中外文化的精华。对此，你更赞同哪一种看法，请说明理由。</w:t>
      </w:r>
      <w:r>
        <w:rPr>
          <w:rFonts w:ascii="宋体" w:hAnsi="宋体" w:cs="宋体" w:hint="eastAsia"/>
          <w:sz w:val="21"/>
          <w:szCs w:val="21"/>
          <w:lang w:eastAsia="zh-CN"/>
        </w:rPr>
        <w:t>（</w:t>
      </w:r>
      <w:r>
        <w:rPr>
          <w:rFonts w:ascii="宋体" w:hAnsi="宋体" w:cs="宋体" w:hint="eastAsia"/>
          <w:sz w:val="21"/>
          <w:szCs w:val="21"/>
          <w:lang w:val="en-US" w:eastAsia="zh-CN"/>
        </w:rPr>
        <w:t>3分</w:t>
      </w:r>
      <w:r>
        <w:rPr>
          <w:rFonts w:ascii="宋体" w:hAnsi="宋体" w:cs="宋体" w:hint="eastAsia"/>
          <w:sz w:val="21"/>
          <w:szCs w:val="21"/>
          <w:lang w:eastAsia="zh-CN"/>
        </w:rPr>
        <w:t>）</w:t>
      </w:r>
    </w:p>
    <w:p>
      <w:pPr>
        <w:keepNext w:val="0"/>
        <w:keepLines w:val="0"/>
        <w:pageBreakBefore w:val="0"/>
        <w:widowControl/>
        <w:kinsoku/>
        <w:wordWrap/>
        <w:overflowPunct/>
        <w:topLinePunct w:val="0"/>
        <w:autoSpaceDE/>
        <w:autoSpaceDN/>
        <w:bidi w:val="0"/>
        <w:adjustRightInd w:val="0"/>
        <w:snapToGrid w:val="0"/>
        <w:spacing w:line="360" w:lineRule="auto"/>
        <w:ind w:left="0" w:right="0" w:leftChars="0" w:rightChars="0"/>
        <w:jc w:val="both"/>
        <w:textAlignment w:val="auto"/>
        <w:rPr>
          <w:rFonts w:ascii="宋体" w:eastAsia="宋体" w:hAnsi="宋体" w:cs="宋体" w:hint="eastAsia"/>
          <w:b/>
          <w:bCs/>
          <w:sz w:val="28"/>
          <w:szCs w:val="28"/>
          <w:shd w:val="clear" w:color="auto" w:fill="auto"/>
          <w:lang w:val="en-US"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right="0" w:leftChars="0" w:rightChars="0"/>
        <w:jc w:val="both"/>
        <w:textAlignment w:val="auto"/>
        <w:rPr>
          <w:rFonts w:ascii="宋体" w:eastAsia="宋体" w:hAnsi="宋体" w:cs="宋体" w:hint="eastAsia"/>
          <w:b/>
          <w:bCs/>
          <w:sz w:val="28"/>
          <w:szCs w:val="28"/>
          <w:shd w:val="clear" w:color="auto" w:fill="auto"/>
          <w:lang w:val="en-US"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right="0" w:leftChars="0" w:rightChars="0"/>
        <w:jc w:val="both"/>
        <w:textAlignment w:val="auto"/>
        <w:rPr>
          <w:rFonts w:ascii="宋体" w:eastAsia="宋体" w:hAnsi="宋体" w:cs="宋体" w:hint="eastAsia"/>
          <w:b/>
          <w:bCs/>
          <w:sz w:val="28"/>
          <w:szCs w:val="28"/>
          <w:shd w:val="clear" w:color="auto" w:fill="auto"/>
          <w:lang w:val="en-US"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right="0" w:leftChars="0" w:rightChars="0"/>
        <w:jc w:val="both"/>
        <w:textAlignment w:val="auto"/>
        <w:rPr>
          <w:rFonts w:ascii="宋体" w:eastAsia="宋体" w:hAnsi="宋体" w:cs="宋体" w:hint="eastAsia"/>
          <w:b/>
          <w:bCs/>
          <w:sz w:val="28"/>
          <w:szCs w:val="28"/>
          <w:shd w:val="clear" w:color="auto" w:fill="auto"/>
          <w:lang w:val="en-US"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right="0" w:leftChars="0" w:rightChars="0"/>
        <w:jc w:val="both"/>
        <w:textAlignment w:val="auto"/>
        <w:rPr>
          <w:rFonts w:ascii="宋体" w:eastAsia="宋体" w:hAnsi="宋体" w:cs="宋体" w:hint="eastAsia"/>
          <w:b/>
          <w:bCs/>
          <w:sz w:val="28"/>
          <w:szCs w:val="28"/>
          <w:shd w:val="clear" w:color="auto" w:fill="auto"/>
          <w:lang w:val="en-US"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right="0" w:leftChars="0" w:rightChars="0"/>
        <w:jc w:val="both"/>
        <w:textAlignment w:val="auto"/>
        <w:rPr>
          <w:rFonts w:ascii="宋体" w:eastAsia="宋体" w:hAnsi="宋体" w:cs="宋体" w:hint="eastAsia"/>
          <w:b/>
          <w:bCs/>
          <w:sz w:val="28"/>
          <w:szCs w:val="28"/>
          <w:shd w:val="clear" w:color="auto" w:fill="auto"/>
        </w:rPr>
      </w:pPr>
      <w:r>
        <w:rPr>
          <w:rFonts w:ascii="宋体" w:eastAsia="宋体" w:hAnsi="宋体" w:cs="宋体" w:hint="eastAsia"/>
          <w:b/>
          <w:bCs/>
          <w:sz w:val="28"/>
          <w:szCs w:val="28"/>
          <w:shd w:val="clear" w:color="auto" w:fill="auto"/>
          <w:lang w:val="en-US" w:eastAsia="zh-CN"/>
        </w:rPr>
        <w:t>二、阅读与鉴赏</w:t>
      </w:r>
      <w:r>
        <w:rPr>
          <w:rFonts w:ascii="宋体" w:eastAsia="宋体" w:hAnsi="宋体" w:cs="宋体" w:hint="eastAsia"/>
          <w:b/>
          <w:bCs/>
          <w:sz w:val="28"/>
          <w:szCs w:val="28"/>
          <w:shd w:val="clear" w:color="auto" w:fill="auto"/>
        </w:rPr>
        <w:t>（</w:t>
      </w:r>
      <w:r>
        <w:rPr>
          <w:rFonts w:ascii="宋体" w:eastAsia="宋体" w:hAnsi="宋体" w:cs="宋体" w:hint="eastAsia"/>
          <w:b/>
          <w:bCs/>
          <w:sz w:val="28"/>
          <w:szCs w:val="28"/>
          <w:shd w:val="clear" w:color="auto" w:fill="auto"/>
          <w:lang w:val="en-US" w:eastAsia="zh-CN"/>
        </w:rPr>
        <w:t>63</w:t>
      </w:r>
      <w:r>
        <w:rPr>
          <w:rFonts w:ascii="宋体" w:eastAsia="宋体" w:hAnsi="宋体" w:cs="宋体" w:hint="eastAsia"/>
          <w:b/>
          <w:bCs/>
          <w:sz w:val="28"/>
          <w:szCs w:val="28"/>
          <w:shd w:val="clear" w:color="auto" w:fill="auto"/>
        </w:rPr>
        <w:t>分）</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hAnsi="宋体" w:cs="宋体" w:hint="eastAsia"/>
          <w:b/>
          <w:bCs/>
          <w:sz w:val="21"/>
          <w:szCs w:val="21"/>
          <w:lang w:val="en-US" w:eastAsia="zh-CN"/>
        </w:rPr>
      </w:pPr>
      <w:r>
        <w:rPr>
          <w:rFonts w:ascii="宋体" w:hAnsi="宋体" w:cs="宋体" w:hint="eastAsia"/>
          <w:b/>
          <w:bCs/>
          <w:sz w:val="21"/>
          <w:szCs w:val="21"/>
          <w:lang w:val="en-US" w:eastAsia="zh-CN"/>
        </w:rPr>
        <w:t>（一）（9分）</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lang w:eastAsia="zh-CN"/>
        </w:rPr>
      </w:pPr>
      <w:r>
        <w:rPr>
          <w:rFonts w:ascii="宋体" w:eastAsia="宋体" w:hAnsi="宋体" w:cs="宋体" w:hint="eastAsia"/>
          <w:b/>
          <w:bCs/>
          <w:sz w:val="21"/>
          <w:szCs w:val="21"/>
        </w:rPr>
        <w:t>6．下面文段选自《水浒传》，阅读并完成后面的题目。</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【甲】对四家邻舍道：</w:t>
      </w:r>
      <w:r>
        <w:rPr>
          <w:rFonts w:ascii="楷体" w:eastAsia="楷体" w:hAnsi="楷体" w:cs="楷体" w:hint="eastAsia"/>
          <w:sz w:val="21"/>
          <w:szCs w:val="21"/>
        </w:rPr>
        <w:t>“</w:t>
      </w:r>
      <w:r>
        <w:rPr>
          <w:rFonts w:ascii="楷体" w:eastAsia="楷体" w:hAnsi="楷体" w:cs="楷体" w:hint="eastAsia"/>
          <w:sz w:val="21"/>
          <w:szCs w:val="21"/>
        </w:rPr>
        <w:t>小人因与哥哥报仇雪恨，犯罪正当其理，虽死而不怨。却才甚是惊吓了高邻</w:t>
      </w:r>
      <w:r>
        <w:rPr>
          <w:rFonts w:ascii="楷体" w:eastAsia="楷体" w:hAnsi="楷体" w:cs="楷体" w:hint="eastAsia"/>
          <w:sz w:val="21"/>
          <w:szCs w:val="21"/>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【乙】扯出戒刀，把索子都割断了，便扶起林冲，叫：</w:t>
      </w:r>
      <w:r>
        <w:rPr>
          <w:rFonts w:ascii="楷体" w:eastAsia="楷体" w:hAnsi="楷体" w:cs="楷体" w:hint="eastAsia"/>
          <w:sz w:val="21"/>
          <w:szCs w:val="21"/>
        </w:rPr>
        <w:t>“</w:t>
      </w:r>
      <w:r>
        <w:rPr>
          <w:rFonts w:ascii="楷体" w:eastAsia="楷体" w:hAnsi="楷体" w:cs="楷体" w:hint="eastAsia"/>
          <w:sz w:val="21"/>
          <w:szCs w:val="21"/>
        </w:rPr>
        <w:t>兄弟，俺自从和你买刀那日相别之后，洒家忧得你苦</w:t>
      </w:r>
      <w:r>
        <w:rPr>
          <w:rFonts w:ascii="楷体" w:eastAsia="楷体" w:hAnsi="楷体" w:cs="楷体" w:hint="eastAsia"/>
          <w:sz w:val="21"/>
          <w:szCs w:val="21"/>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【丙】便去包里取些碎银子，把花枪挑了酒葫芦，将火炭盖了，取毡笠子戴上，拿了钥匙，出来把草厅门拽上。</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【丁】便睁圆怪眼，大叫道：</w:t>
      </w:r>
      <w:r>
        <w:rPr>
          <w:rFonts w:ascii="楷体" w:eastAsia="楷体" w:hAnsi="楷体" w:cs="楷体" w:hint="eastAsia"/>
          <w:sz w:val="21"/>
          <w:szCs w:val="21"/>
        </w:rPr>
        <w:t>“</w:t>
      </w:r>
      <w:r>
        <w:rPr>
          <w:rFonts w:ascii="楷体" w:eastAsia="楷体" w:hAnsi="楷体" w:cs="楷体" w:hint="eastAsia"/>
          <w:sz w:val="21"/>
          <w:szCs w:val="21"/>
        </w:rPr>
        <w:t>招安，招安！招甚鸟安！</w:t>
      </w:r>
      <w:r>
        <w:rPr>
          <w:rFonts w:ascii="楷体" w:eastAsia="楷体" w:hAnsi="楷体" w:cs="楷体" w:hint="eastAsia"/>
          <w:sz w:val="21"/>
          <w:szCs w:val="21"/>
        </w:rPr>
        <w:t>”</w:t>
      </w:r>
      <w:r>
        <w:rPr>
          <w:rFonts w:ascii="楷体" w:eastAsia="楷体" w:hAnsi="楷体" w:cs="楷体" w:hint="eastAsia"/>
          <w:sz w:val="21"/>
          <w:szCs w:val="21"/>
        </w:rPr>
        <w:t>只一脚，把桌子踢起，攧作粉碎。</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eastAsia="zh-CN"/>
        </w:rPr>
        <w:t>（</w:t>
      </w:r>
      <w:r>
        <w:rPr>
          <w:rFonts w:ascii="宋体" w:eastAsia="宋体" w:hAnsi="宋体" w:cs="宋体" w:hint="eastAsia"/>
          <w:sz w:val="21"/>
          <w:szCs w:val="21"/>
        </w:rPr>
        <w:t>1</w:t>
      </w:r>
      <w:r>
        <w:rPr>
          <w:rFonts w:ascii="宋体" w:hAnsi="宋体" w:cs="宋体" w:hint="eastAsia"/>
          <w:sz w:val="21"/>
          <w:szCs w:val="21"/>
          <w:lang w:eastAsia="zh-CN"/>
        </w:rPr>
        <w:t>）</w:t>
      </w:r>
      <w:r>
        <w:rPr>
          <w:rFonts w:ascii="宋体" w:eastAsia="宋体" w:hAnsi="宋体" w:cs="宋体" w:hint="eastAsia"/>
          <w:sz w:val="21"/>
          <w:szCs w:val="21"/>
        </w:rPr>
        <w:t>以上情节中，【甲】【乙】【丙】【丁】四个人物分别是（</w:t>
      </w:r>
      <w:r>
        <w:rPr>
          <w:rFonts w:ascii="宋体" w:eastAsia="宋体" w:hAnsi="宋体" w:cs="宋体" w:hint="eastAsia"/>
          <w:kern w:val="0"/>
          <w:sz w:val="21"/>
          <w:szCs w:val="21"/>
        </w:rPr>
        <w:t>    </w:t>
      </w:r>
      <w:r>
        <w:rPr>
          <w:rFonts w:ascii="宋体" w:eastAsia="宋体" w:hAnsi="宋体" w:cs="宋体" w:hint="eastAsia"/>
          <w:sz w:val="21"/>
          <w:szCs w:val="21"/>
        </w:rPr>
        <w:t>）</w:t>
      </w:r>
      <w:r>
        <w:rPr>
          <w:rFonts w:ascii="宋体" w:hAnsi="宋体" w:cs="宋体" w:hint="eastAsia"/>
          <w:sz w:val="21"/>
          <w:szCs w:val="21"/>
          <w:lang w:eastAsia="zh-CN"/>
        </w:rPr>
        <w:t>（</w:t>
      </w:r>
      <w:r>
        <w:rPr>
          <w:rFonts w:ascii="宋体" w:hAnsi="宋体" w:cs="宋体" w:hint="eastAsia"/>
          <w:sz w:val="21"/>
          <w:szCs w:val="21"/>
          <w:lang w:val="en-US" w:eastAsia="zh-CN"/>
        </w:rPr>
        <w:t>3分</w:t>
      </w:r>
      <w:r>
        <w:rPr>
          <w:rFonts w:ascii="宋体" w:hAnsi="宋体" w:cs="宋体" w:hint="eastAsia"/>
          <w:sz w:val="21"/>
          <w:szCs w:val="21"/>
          <w:lang w:eastAsia="zh-CN"/>
        </w:rPr>
        <w:t>）</w:t>
      </w:r>
    </w:p>
    <w:p>
      <w:pPr>
        <w:keepNext w:val="0"/>
        <w:keepLines w:val="0"/>
        <w:pageBreakBefore w:val="0"/>
        <w:widowControl w:val="0"/>
        <w:shd w:val="clear" w:color="auto" w:fill="auto"/>
        <w:tabs>
          <w:tab w:val="left" w:pos="4156"/>
        </w:tabs>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A．武松</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鲁智深</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林冲</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李逵</w:t>
      </w:r>
      <w:r>
        <w:rPr>
          <w:rFonts w:ascii="宋体" w:eastAsia="宋体" w:hAnsi="宋体" w:cs="宋体" w:hint="eastAsia"/>
          <w:sz w:val="21"/>
          <w:szCs w:val="21"/>
        </w:rPr>
        <w:tab/>
      </w:r>
    </w:p>
    <w:p>
      <w:pPr>
        <w:keepNext w:val="0"/>
        <w:keepLines w:val="0"/>
        <w:pageBreakBefore w:val="0"/>
        <w:widowControl w:val="0"/>
        <w:shd w:val="clear" w:color="auto" w:fill="auto"/>
        <w:tabs>
          <w:tab w:val="left" w:pos="4156"/>
        </w:tabs>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B．鲁智深</w:t>
      </w:r>
      <w:r>
        <w:rPr>
          <w:rFonts w:ascii="宋体" w:eastAsia="宋体" w:hAnsi="宋体" w:cs="宋体" w:hint="eastAsia"/>
          <w:kern w:val="0"/>
          <w:sz w:val="21"/>
          <w:szCs w:val="21"/>
        </w:rPr>
        <w:t>  </w:t>
      </w:r>
      <w:r>
        <w:rPr>
          <w:rFonts w:ascii="宋体" w:eastAsia="宋体" w:hAnsi="宋体" w:cs="宋体" w:hint="eastAsia"/>
          <w:sz w:val="21"/>
          <w:szCs w:val="21"/>
        </w:rPr>
        <w:t>李逵</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林冲</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宋江</w:t>
      </w:r>
    </w:p>
    <w:p>
      <w:pPr>
        <w:keepNext w:val="0"/>
        <w:keepLines w:val="0"/>
        <w:pageBreakBefore w:val="0"/>
        <w:widowControl w:val="0"/>
        <w:shd w:val="clear" w:color="auto" w:fill="auto"/>
        <w:tabs>
          <w:tab w:val="left" w:pos="4156"/>
        </w:tabs>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C．李逵</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杨志</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花荣</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武松</w:t>
      </w:r>
      <w:r>
        <w:rPr>
          <w:rFonts w:ascii="宋体" w:eastAsia="宋体" w:hAnsi="宋体" w:cs="宋体" w:hint="eastAsia"/>
          <w:sz w:val="21"/>
          <w:szCs w:val="21"/>
        </w:rPr>
        <w:tab/>
      </w:r>
    </w:p>
    <w:p>
      <w:pPr>
        <w:keepNext w:val="0"/>
        <w:keepLines w:val="0"/>
        <w:pageBreakBefore w:val="0"/>
        <w:widowControl w:val="0"/>
        <w:shd w:val="clear" w:color="auto" w:fill="auto"/>
        <w:tabs>
          <w:tab w:val="left" w:pos="4156"/>
        </w:tabs>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D．武松</w:t>
      </w:r>
      <w:r>
        <w:rPr>
          <w:rFonts w:ascii="宋体" w:eastAsia="宋体" w:hAnsi="宋体" w:cs="宋体" w:hint="eastAsia"/>
          <w:kern w:val="0"/>
          <w:sz w:val="21"/>
          <w:szCs w:val="21"/>
        </w:rPr>
        <w:t>   </w:t>
      </w:r>
      <w:r>
        <w:rPr>
          <w:rFonts w:ascii="宋体" w:eastAsia="宋体" w:hAnsi="宋体" w:cs="宋体" w:hint="eastAsia"/>
          <w:sz w:val="21"/>
          <w:szCs w:val="21"/>
        </w:rPr>
        <w:t>杨志</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林冲</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鲁智深</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eastAsia="zh-CN"/>
        </w:rPr>
        <w:t>（</w:t>
      </w:r>
      <w:r>
        <w:rPr>
          <w:rFonts w:ascii="宋体" w:eastAsia="宋体" w:hAnsi="宋体" w:cs="宋体" w:hint="eastAsia"/>
          <w:sz w:val="21"/>
          <w:szCs w:val="21"/>
        </w:rPr>
        <w:t>2</w:t>
      </w:r>
      <w:r>
        <w:rPr>
          <w:rFonts w:ascii="宋体" w:hAnsi="宋体" w:cs="宋体" w:hint="eastAsia"/>
          <w:sz w:val="21"/>
          <w:szCs w:val="21"/>
          <w:lang w:eastAsia="zh-CN"/>
        </w:rPr>
        <w:t>）</w:t>
      </w:r>
      <w:r>
        <w:rPr>
          <w:rFonts w:ascii="宋体" w:eastAsia="宋体" w:hAnsi="宋体" w:cs="宋体" w:hint="eastAsia"/>
          <w:sz w:val="21"/>
          <w:szCs w:val="21"/>
        </w:rPr>
        <w:t>从【甲】【丙】中，任选一个人物用简洁的语言写出一个与之相关的事件。要求：按照</w:t>
      </w:r>
      <w:r>
        <w:rPr>
          <w:rFonts w:ascii="宋体" w:eastAsia="宋体" w:hAnsi="宋体" w:cs="宋体" w:hint="eastAsia"/>
          <w:sz w:val="21"/>
          <w:szCs w:val="21"/>
        </w:rPr>
        <w:t>“</w:t>
      </w:r>
      <w:r>
        <w:rPr>
          <w:rFonts w:ascii="宋体" w:eastAsia="宋体" w:hAnsi="宋体" w:cs="宋体" w:hint="eastAsia"/>
          <w:sz w:val="21"/>
          <w:szCs w:val="21"/>
        </w:rPr>
        <w:t>人物+事件</w:t>
      </w:r>
      <w:r>
        <w:rPr>
          <w:rFonts w:ascii="宋体" w:eastAsia="宋体" w:hAnsi="宋体" w:cs="宋体" w:hint="eastAsia"/>
          <w:sz w:val="21"/>
          <w:szCs w:val="21"/>
        </w:rPr>
        <w:t>”</w:t>
      </w:r>
      <w:r>
        <w:rPr>
          <w:rFonts w:ascii="宋体" w:eastAsia="宋体" w:hAnsi="宋体" w:cs="宋体" w:hint="eastAsia"/>
          <w:sz w:val="21"/>
          <w:szCs w:val="21"/>
        </w:rPr>
        <w:t>的格式，如吴用智取生辰纲。（不超过10个字）</w:t>
      </w:r>
      <w:r>
        <w:rPr>
          <w:rFonts w:ascii="宋体" w:hAnsi="宋体" w:cs="宋体" w:hint="eastAsia"/>
          <w:sz w:val="21"/>
          <w:szCs w:val="21"/>
          <w:lang w:eastAsia="zh-CN"/>
        </w:rPr>
        <w:t>（</w:t>
      </w:r>
      <w:r>
        <w:rPr>
          <w:rFonts w:ascii="宋体" w:hAnsi="宋体" w:cs="宋体" w:hint="eastAsia"/>
          <w:sz w:val="21"/>
          <w:szCs w:val="21"/>
          <w:lang w:val="en-US" w:eastAsia="zh-CN"/>
        </w:rPr>
        <w:t>2分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hAnsi="宋体" w:cs="宋体" w:hint="eastAsia"/>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hAnsi="宋体" w:cs="宋体" w:hint="eastAsia"/>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eastAsia="zh-CN"/>
        </w:rPr>
        <w:t>（</w:t>
      </w:r>
      <w:r>
        <w:rPr>
          <w:rFonts w:ascii="宋体" w:eastAsia="宋体" w:hAnsi="宋体" w:cs="宋体" w:hint="eastAsia"/>
          <w:sz w:val="21"/>
          <w:szCs w:val="21"/>
        </w:rPr>
        <w:t>3</w:t>
      </w:r>
      <w:r>
        <w:rPr>
          <w:rFonts w:ascii="宋体" w:hAnsi="宋体" w:cs="宋体" w:hint="eastAsia"/>
          <w:sz w:val="21"/>
          <w:szCs w:val="21"/>
          <w:lang w:eastAsia="zh-CN"/>
        </w:rPr>
        <w:t>）</w:t>
      </w:r>
      <w:r>
        <w:rPr>
          <w:rFonts w:ascii="宋体" w:eastAsia="宋体" w:hAnsi="宋体" w:cs="宋体" w:hint="eastAsia"/>
          <w:sz w:val="21"/>
          <w:szCs w:val="21"/>
        </w:rPr>
        <w:t>读了《水浒传》，你觉得【乙】与【丁】中人物形象上有何相同及不同之处？请各写出一点。</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hAnsi="宋体" w:cs="宋体" w:hint="eastAsia"/>
          <w:b/>
          <w:bCs/>
          <w:sz w:val="21"/>
          <w:szCs w:val="21"/>
          <w:lang w:val="en-US" w:eastAsia="zh-CN"/>
        </w:rPr>
      </w:pPr>
      <w:r>
        <w:rPr>
          <w:rFonts w:ascii="宋体" w:hAnsi="宋体" w:cs="宋体" w:hint="eastAsia"/>
          <w:b/>
          <w:bCs/>
          <w:sz w:val="21"/>
          <w:szCs w:val="21"/>
          <w:lang w:val="en-US" w:eastAsia="zh-CN"/>
        </w:rPr>
        <w:t>（二）（15分）</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lang w:eastAsia="zh-CN"/>
        </w:rPr>
      </w:pPr>
      <w:r>
        <w:rPr>
          <w:rFonts w:ascii="宋体" w:eastAsia="宋体" w:hAnsi="宋体" w:cs="宋体" w:hint="eastAsia"/>
          <w:b/>
          <w:bCs/>
          <w:sz w:val="21"/>
          <w:szCs w:val="21"/>
          <w:lang w:val="en-US" w:eastAsia="zh-CN"/>
        </w:rPr>
        <w:t>阅读下面的文言文，完成问题</w:t>
      </w:r>
      <w:r>
        <w:rPr>
          <w:rFonts w:ascii="宋体" w:eastAsia="宋体" w:hAnsi="宋体" w:cs="宋体" w:hint="eastAsia"/>
          <w:b/>
          <w:bCs/>
          <w:sz w:val="21"/>
          <w:szCs w:val="21"/>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jc w:val="center"/>
        <w:textAlignment w:val="center"/>
        <w:rPr>
          <w:rFonts w:ascii="宋体" w:eastAsia="宋体" w:hAnsi="宋体" w:cs="宋体" w:hint="eastAsia"/>
          <w:sz w:val="21"/>
          <w:szCs w:val="21"/>
        </w:rPr>
      </w:pPr>
      <w:r>
        <w:rPr>
          <w:rFonts w:ascii="宋体" w:eastAsia="宋体" w:hAnsi="宋体" w:cs="宋体" w:hint="eastAsia"/>
          <w:sz w:val="21"/>
          <w:szCs w:val="21"/>
        </w:rPr>
        <w:t>（甲）</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至于负者歌于途，行者休于树，前者呼，后者应，伛偻提携，往来而不绝者，滁人游也。临溪而渔，溪深而鱼肥，酿泉为酒，泉香而酒洌，山肴野簌，杂然而前陈者，太守宴也。宴酣之乐，非丝非竹，射者中，弈者胜，觥筹交错，起坐而喧哗者，众宾欢也。苍颜白发，颓然乎其间者，太守醉也。</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已而夕阳在山，人影散乱，太守归而宾客从也。树林阴翳，鸣声上下，游人去而禽鸟乐也。然而禽鸟知山林之乐，而不知人之乐；人知从太守游而乐，而不知太守之乐其乐也。醉能同其乐，醒能述以文者，太守也。太守谓谁？庐陵欧阳修也。</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jc w:val="center"/>
        <w:textAlignment w:val="center"/>
        <w:rPr>
          <w:rFonts w:ascii="宋体" w:eastAsia="宋体" w:hAnsi="宋体" w:cs="宋体" w:hint="eastAsia"/>
          <w:sz w:val="21"/>
          <w:szCs w:val="21"/>
        </w:rPr>
      </w:pPr>
      <w:r>
        <w:rPr>
          <w:rFonts w:ascii="宋体" w:eastAsia="宋体" w:hAnsi="宋体" w:cs="宋体" w:hint="eastAsia"/>
          <w:sz w:val="21"/>
          <w:szCs w:val="21"/>
        </w:rPr>
        <w:t>（乙）</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若夫淫雨霏霏，连月不开，阴风怒号，浊浪排空；日星隐耀，山岳潜形；商旅不行，樯倾楫摧；薄暮冥冥，虎啸猿啼。登斯楼也，则有去国怀乡，忧谗畏讥，满目萧然，感极而悲者矣。</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至若春和景明，波澜不惊，上下天光，一碧万顷；沙鸥翔集，锦鳞游泳；岸芷汀兰，郁郁青青。而或长烟一空，皓月千里，浮光跃金，静影沉璧，渔歌互答，此乐何极！登斯楼也，则有心旷神怡，宠辱偕忘，把酒临风，其喜洋洋者矣。</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嗟乎！予尝求古仁人之心，或异二者之为，何哉？不以物喜，不以已悲；居庙堂之高则忧其民；处江湖之远则忧其君。是进亦忧，退亦忧。然则何时而乐耶？其必曰</w:t>
      </w:r>
      <w:r>
        <w:rPr>
          <w:rFonts w:ascii="楷体" w:eastAsia="楷体" w:hAnsi="楷体" w:cs="楷体" w:hint="eastAsia"/>
          <w:sz w:val="21"/>
          <w:szCs w:val="21"/>
        </w:rPr>
        <w:t>“</w:t>
      </w:r>
      <w:r>
        <w:rPr>
          <w:rFonts w:ascii="楷体" w:eastAsia="楷体" w:hAnsi="楷体" w:cs="楷体" w:hint="eastAsia"/>
          <w:sz w:val="21"/>
          <w:szCs w:val="21"/>
        </w:rPr>
        <w:t>先天下之忧而忧，后天下之乐而乐</w:t>
      </w:r>
      <w:r>
        <w:rPr>
          <w:rFonts w:ascii="楷体" w:eastAsia="楷体" w:hAnsi="楷体" w:cs="楷体" w:hint="eastAsia"/>
          <w:sz w:val="21"/>
          <w:szCs w:val="21"/>
        </w:rPr>
        <w:t>”</w:t>
      </w:r>
      <w:r>
        <w:rPr>
          <w:rFonts w:ascii="楷体" w:eastAsia="楷体" w:hAnsi="楷体" w:cs="楷体" w:hint="eastAsia"/>
          <w:sz w:val="21"/>
          <w:szCs w:val="21"/>
        </w:rPr>
        <w:t>乎！噫！微斯人，吾谁与归？</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val="en-US" w:eastAsia="zh-CN"/>
        </w:rPr>
        <w:t xml:space="preserve">7. </w:t>
      </w:r>
      <w:r>
        <w:rPr>
          <w:rFonts w:ascii="宋体" w:eastAsia="宋体" w:hAnsi="宋体" w:cs="宋体" w:hint="eastAsia"/>
          <w:sz w:val="21"/>
          <w:szCs w:val="21"/>
        </w:rPr>
        <w:t>解释下列画线的词解释有误的一项是（</w:t>
      </w:r>
      <w:r>
        <w:rPr>
          <w:rFonts w:ascii="宋体" w:eastAsia="宋体" w:hAnsi="宋体" w:cs="宋体" w:hint="eastAsia"/>
          <w:kern w:val="0"/>
          <w:sz w:val="21"/>
          <w:szCs w:val="21"/>
        </w:rPr>
        <w:t>   </w:t>
      </w:r>
      <w:r>
        <w:rPr>
          <w:rFonts w:ascii="宋体" w:eastAsia="宋体" w:hAnsi="宋体" w:cs="宋体" w:hint="eastAsia"/>
          <w:sz w:val="21"/>
          <w:szCs w:val="21"/>
        </w:rPr>
        <w:t>）</w:t>
      </w:r>
      <w:r>
        <w:rPr>
          <w:rFonts w:ascii="宋体" w:hAnsi="宋体" w:cs="宋体" w:hint="eastAsia"/>
          <w:sz w:val="21"/>
          <w:szCs w:val="21"/>
          <w:lang w:eastAsia="zh-CN"/>
        </w:rPr>
        <w:t>（</w:t>
      </w:r>
      <w:r>
        <w:rPr>
          <w:rFonts w:ascii="宋体" w:hAnsi="宋体" w:cs="宋体" w:hint="eastAsia"/>
          <w:sz w:val="21"/>
          <w:szCs w:val="21"/>
          <w:lang w:val="en-US" w:eastAsia="zh-CN"/>
        </w:rPr>
        <w:t>2分</w:t>
      </w:r>
      <w:r>
        <w:rPr>
          <w:rFonts w:ascii="宋体" w:hAnsi="宋体" w:cs="宋体" w:hint="eastAsia"/>
          <w:sz w:val="21"/>
          <w:szCs w:val="21"/>
          <w:lang w:eastAsia="zh-CN"/>
        </w:rPr>
        <w:t>）</w:t>
      </w:r>
    </w:p>
    <w:p>
      <w:pPr>
        <w:keepNext w:val="0"/>
        <w:keepLines w:val="0"/>
        <w:pageBreakBefore w:val="0"/>
        <w:widowControl w:val="0"/>
        <w:shd w:val="clear" w:color="auto" w:fill="auto"/>
        <w:tabs>
          <w:tab w:val="left" w:pos="4156"/>
        </w:tabs>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w:t>
      </w:r>
      <w:r>
        <w:rPr>
          <w:rFonts w:ascii="宋体" w:eastAsia="宋体" w:hAnsi="宋体" w:cs="宋体" w:hint="eastAsia"/>
          <w:sz w:val="21"/>
          <w:szCs w:val="21"/>
          <w:u w:val="single"/>
        </w:rPr>
        <w:t>负</w:t>
      </w:r>
      <w:r>
        <w:rPr>
          <w:rFonts w:ascii="宋体" w:eastAsia="宋体" w:hAnsi="宋体" w:cs="宋体" w:hint="eastAsia"/>
          <w:sz w:val="21"/>
          <w:szCs w:val="21"/>
        </w:rPr>
        <w:t>者歌于途（背负，背着）</w:t>
      </w:r>
      <w:r>
        <w:rPr>
          <w:rFonts w:ascii="宋体" w:eastAsia="宋体" w:hAnsi="宋体" w:cs="宋体" w:hint="eastAsia"/>
          <w:sz w:val="21"/>
          <w:szCs w:val="21"/>
        </w:rPr>
        <w:tab/>
      </w:r>
      <w:r>
        <w:rPr>
          <w:rFonts w:ascii="宋体" w:eastAsia="宋体" w:hAnsi="宋体" w:cs="宋体" w:hint="eastAsia"/>
          <w:sz w:val="21"/>
          <w:szCs w:val="21"/>
        </w:rPr>
        <w:t>B．杂然而前</w:t>
      </w:r>
      <w:r>
        <w:rPr>
          <w:rFonts w:ascii="宋体" w:eastAsia="宋体" w:hAnsi="宋体" w:cs="宋体" w:hint="eastAsia"/>
          <w:sz w:val="21"/>
          <w:szCs w:val="21"/>
          <w:u w:val="single"/>
        </w:rPr>
        <w:t>陈</w:t>
      </w:r>
      <w:r>
        <w:rPr>
          <w:rFonts w:ascii="宋体" w:eastAsia="宋体" w:hAnsi="宋体" w:cs="宋体" w:hint="eastAsia"/>
          <w:sz w:val="21"/>
          <w:szCs w:val="21"/>
        </w:rPr>
        <w:t>者（陈述）</w:t>
      </w:r>
    </w:p>
    <w:p>
      <w:pPr>
        <w:keepNext w:val="0"/>
        <w:keepLines w:val="0"/>
        <w:pageBreakBefore w:val="0"/>
        <w:widowControl w:val="0"/>
        <w:shd w:val="clear" w:color="auto" w:fill="auto"/>
        <w:tabs>
          <w:tab w:val="left" w:pos="4156"/>
        </w:tabs>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C．</w:t>
      </w:r>
      <w:r>
        <w:rPr>
          <w:rFonts w:ascii="宋体" w:eastAsia="宋体" w:hAnsi="宋体" w:cs="宋体" w:hint="eastAsia"/>
          <w:sz w:val="21"/>
          <w:szCs w:val="21"/>
          <w:u w:val="single"/>
        </w:rPr>
        <w:t>去</w:t>
      </w:r>
      <w:r>
        <w:rPr>
          <w:rFonts w:ascii="宋体" w:eastAsia="宋体" w:hAnsi="宋体" w:cs="宋体" w:hint="eastAsia"/>
          <w:sz w:val="21"/>
          <w:szCs w:val="21"/>
        </w:rPr>
        <w:t>国怀乡（离开）</w:t>
      </w:r>
      <w:r>
        <w:rPr>
          <w:rFonts w:ascii="宋体" w:eastAsia="宋体" w:hAnsi="宋体" w:cs="宋体" w:hint="eastAsia"/>
          <w:sz w:val="21"/>
          <w:szCs w:val="21"/>
        </w:rPr>
        <w:tab/>
      </w:r>
      <w:r>
        <w:rPr>
          <w:rFonts w:ascii="宋体" w:eastAsia="宋体" w:hAnsi="宋体" w:cs="宋体" w:hint="eastAsia"/>
          <w:sz w:val="21"/>
          <w:szCs w:val="21"/>
        </w:rPr>
        <w:t>D．长烟</w:t>
      </w:r>
      <w:r>
        <w:rPr>
          <w:rFonts w:ascii="宋体" w:eastAsia="宋体" w:hAnsi="宋体" w:cs="宋体" w:hint="eastAsia"/>
          <w:sz w:val="21"/>
          <w:szCs w:val="21"/>
          <w:u w:val="single"/>
        </w:rPr>
        <w:t>一</w:t>
      </w:r>
      <w:r>
        <w:rPr>
          <w:rFonts w:ascii="宋体" w:eastAsia="宋体" w:hAnsi="宋体" w:cs="宋体" w:hint="eastAsia"/>
          <w:sz w:val="21"/>
          <w:szCs w:val="21"/>
        </w:rPr>
        <w:t>空（全，都）</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val="en-US" w:eastAsia="zh-CN"/>
        </w:rPr>
        <w:t xml:space="preserve">8. </w:t>
      </w:r>
      <w:r>
        <w:rPr>
          <w:rFonts w:ascii="宋体" w:eastAsia="宋体" w:hAnsi="宋体" w:cs="宋体" w:hint="eastAsia"/>
          <w:sz w:val="21"/>
          <w:szCs w:val="21"/>
        </w:rPr>
        <w:t>下列说法有误的一项是（</w:t>
      </w:r>
      <w:r>
        <w:rPr>
          <w:rFonts w:ascii="宋体" w:eastAsia="宋体" w:hAnsi="宋体" w:cs="宋体" w:hint="eastAsia"/>
          <w:kern w:val="0"/>
          <w:sz w:val="21"/>
          <w:szCs w:val="21"/>
        </w:rPr>
        <w:t>   </w:t>
      </w:r>
      <w:r>
        <w:rPr>
          <w:rFonts w:ascii="宋体" w:eastAsia="宋体" w:hAnsi="宋体" w:cs="宋体" w:hint="eastAsia"/>
          <w:sz w:val="21"/>
          <w:szCs w:val="21"/>
        </w:rPr>
        <w:t>）</w:t>
      </w:r>
      <w:r>
        <w:rPr>
          <w:rFonts w:ascii="宋体" w:hAnsi="宋体" w:cs="宋体" w:hint="eastAsia"/>
          <w:sz w:val="21"/>
          <w:szCs w:val="21"/>
          <w:lang w:eastAsia="zh-CN"/>
        </w:rPr>
        <w:t>（</w:t>
      </w:r>
      <w:r>
        <w:rPr>
          <w:rFonts w:ascii="宋体" w:hAnsi="宋体" w:cs="宋体" w:hint="eastAsia"/>
          <w:sz w:val="21"/>
          <w:szCs w:val="21"/>
          <w:lang w:val="en-US" w:eastAsia="zh-CN"/>
        </w:rPr>
        <w:t>3分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A．《岳阳搂记》表达了</w:t>
      </w:r>
      <w:r>
        <w:rPr>
          <w:rFonts w:ascii="宋体" w:eastAsia="宋体" w:hAnsi="宋体" w:cs="宋体" w:hint="eastAsia"/>
          <w:sz w:val="21"/>
          <w:szCs w:val="21"/>
        </w:rPr>
        <w:t>“</w:t>
      </w:r>
      <w:r>
        <w:rPr>
          <w:rFonts w:ascii="宋体" w:eastAsia="宋体" w:hAnsi="宋体" w:cs="宋体" w:hint="eastAsia"/>
          <w:sz w:val="21"/>
          <w:szCs w:val="21"/>
        </w:rPr>
        <w:t>先天下之忧而忧，后天下之乐而乐</w:t>
      </w:r>
      <w:r>
        <w:rPr>
          <w:rFonts w:ascii="宋体" w:eastAsia="宋体" w:hAnsi="宋体" w:cs="宋体" w:hint="eastAsia"/>
          <w:sz w:val="21"/>
          <w:szCs w:val="21"/>
        </w:rPr>
        <w:t>”</w:t>
      </w:r>
      <w:r>
        <w:rPr>
          <w:rFonts w:ascii="宋体" w:eastAsia="宋体" w:hAnsi="宋体" w:cs="宋体" w:hint="eastAsia"/>
          <w:sz w:val="21"/>
          <w:szCs w:val="21"/>
        </w:rPr>
        <w:t>的政治抱负。</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B．《醉翁亭记》</w:t>
      </w:r>
      <w:r>
        <w:rPr>
          <w:rFonts w:ascii="宋体" w:eastAsia="宋体" w:hAnsi="宋体" w:cs="宋体" w:hint="eastAsia"/>
          <w:sz w:val="21"/>
          <w:szCs w:val="21"/>
        </w:rPr>
        <w:t>“</w:t>
      </w:r>
      <w:r>
        <w:rPr>
          <w:rFonts w:ascii="宋体" w:eastAsia="宋体" w:hAnsi="宋体" w:cs="宋体" w:hint="eastAsia"/>
          <w:sz w:val="21"/>
          <w:szCs w:val="21"/>
        </w:rPr>
        <w:t>句句记山水，却句句是记亭，句句是记太守</w:t>
      </w:r>
      <w:r>
        <w:rPr>
          <w:rFonts w:ascii="宋体" w:eastAsia="宋体" w:hAnsi="宋体" w:cs="宋体" w:hint="eastAsia"/>
          <w:sz w:val="21"/>
          <w:szCs w:val="21"/>
        </w:rPr>
        <w:t>”</w:t>
      </w:r>
      <w:r>
        <w:rPr>
          <w:rFonts w:ascii="宋体" w:eastAsia="宋体" w:hAnsi="宋体" w:cs="宋体" w:hint="eastAsia"/>
          <w:sz w:val="21"/>
          <w:szCs w:val="21"/>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C．两文都体现了</w:t>
      </w:r>
      <w:r>
        <w:rPr>
          <w:rFonts w:ascii="宋体" w:eastAsia="宋体" w:hAnsi="宋体" w:cs="宋体" w:hint="eastAsia"/>
          <w:sz w:val="21"/>
          <w:szCs w:val="21"/>
        </w:rPr>
        <w:t>“</w:t>
      </w:r>
      <w:r>
        <w:rPr>
          <w:rFonts w:ascii="宋体" w:eastAsia="宋体" w:hAnsi="宋体" w:cs="宋体" w:hint="eastAsia"/>
          <w:sz w:val="21"/>
          <w:szCs w:val="21"/>
        </w:rPr>
        <w:t>以民为本</w:t>
      </w:r>
      <w:r>
        <w:rPr>
          <w:rFonts w:ascii="宋体" w:eastAsia="宋体" w:hAnsi="宋体" w:cs="宋体" w:hint="eastAsia"/>
          <w:sz w:val="21"/>
          <w:szCs w:val="21"/>
        </w:rPr>
        <w:t>”</w:t>
      </w:r>
      <w:r>
        <w:rPr>
          <w:rFonts w:ascii="宋体" w:eastAsia="宋体" w:hAnsi="宋体" w:cs="宋体" w:hint="eastAsia"/>
          <w:sz w:val="21"/>
          <w:szCs w:val="21"/>
        </w:rPr>
        <w:t>的思想。</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D．两文在景物描写上都采取了情景交融的写法，两文的语言都清丽明快，气势磅礴。</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val="en-US" w:eastAsia="zh-CN"/>
        </w:rPr>
        <w:t xml:space="preserve">9. </w:t>
      </w:r>
      <w:r>
        <w:rPr>
          <w:rFonts w:ascii="宋体" w:eastAsia="宋体" w:hAnsi="宋体" w:cs="宋体" w:hint="eastAsia"/>
          <w:sz w:val="21"/>
          <w:szCs w:val="21"/>
        </w:rPr>
        <w:t>翻译下列句子。</w:t>
      </w:r>
      <w:r>
        <w:rPr>
          <w:rFonts w:ascii="宋体" w:hAnsi="宋体" w:cs="宋体" w:hint="eastAsia"/>
          <w:sz w:val="21"/>
          <w:szCs w:val="21"/>
          <w:lang w:eastAsia="zh-CN"/>
        </w:rPr>
        <w:t>（</w:t>
      </w:r>
      <w:r>
        <w:rPr>
          <w:rFonts w:ascii="宋体" w:hAnsi="宋体" w:cs="宋体" w:hint="eastAsia"/>
          <w:sz w:val="21"/>
          <w:szCs w:val="21"/>
          <w:lang w:val="en-US" w:eastAsia="zh-CN"/>
        </w:rPr>
        <w:t>6分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①</w:t>
      </w:r>
      <w:r>
        <w:rPr>
          <w:rFonts w:ascii="宋体" w:eastAsia="宋体" w:hAnsi="宋体" w:cs="宋体" w:hint="eastAsia"/>
          <w:sz w:val="21"/>
          <w:szCs w:val="21"/>
        </w:rPr>
        <w:t>微斯人，吾谁与归？</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②</w:t>
      </w:r>
      <w:r>
        <w:rPr>
          <w:rFonts w:ascii="宋体" w:eastAsia="宋体" w:hAnsi="宋体" w:cs="宋体" w:hint="eastAsia"/>
          <w:sz w:val="21"/>
          <w:szCs w:val="21"/>
        </w:rPr>
        <w:t>人知从太守游而乐，而不知太守之乐其乐也。</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③</w:t>
      </w:r>
      <w:r>
        <w:rPr>
          <w:rFonts w:ascii="宋体" w:eastAsia="宋体" w:hAnsi="宋体" w:cs="宋体" w:hint="eastAsia"/>
          <w:sz w:val="21"/>
          <w:szCs w:val="21"/>
        </w:rPr>
        <w:t>而或长烟一空，皓月千里，浮光跃金。</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hAnsi="宋体" w:cs="宋体" w:hint="eastAsia"/>
          <w:sz w:val="21"/>
          <w:szCs w:val="21"/>
          <w:lang w:val="en-US"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hAnsi="宋体" w:cs="宋体" w:hint="eastAsia"/>
          <w:sz w:val="21"/>
          <w:szCs w:val="21"/>
          <w:lang w:val="en-US"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val="en-US" w:eastAsia="zh-CN"/>
        </w:rPr>
        <w:t xml:space="preserve">10. </w:t>
      </w:r>
      <w:r>
        <w:rPr>
          <w:rFonts w:ascii="宋体" w:eastAsia="宋体" w:hAnsi="宋体" w:cs="宋体" w:hint="eastAsia"/>
          <w:sz w:val="21"/>
          <w:szCs w:val="21"/>
        </w:rPr>
        <w:t>乙文作者在文中表达了一种怎样的忧乐观？你认为这种忧乐观在当今社会有什么现实意义？</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r>
        <w:rPr>
          <w:rFonts w:ascii="宋体" w:eastAsia="宋体" w:hAnsi="宋体" w:cs="宋体" w:hint="eastAsia"/>
          <w:b/>
          <w:bCs/>
          <w:color w:val="auto"/>
          <w:sz w:val="21"/>
          <w:szCs w:val="21"/>
          <w:lang w:eastAsia="zh-CN"/>
        </w:rPr>
        <w:t>（</w:t>
      </w:r>
      <w:r>
        <w:rPr>
          <w:rFonts w:ascii="宋体" w:eastAsia="宋体" w:hAnsi="宋体" w:cs="宋体" w:hint="eastAsia"/>
          <w:b/>
          <w:bCs/>
          <w:color w:val="auto"/>
          <w:sz w:val="21"/>
          <w:szCs w:val="21"/>
          <w:lang w:val="en-US" w:eastAsia="zh-CN"/>
        </w:rPr>
        <w:t>三</w:t>
      </w:r>
      <w:r>
        <w:rPr>
          <w:rFonts w:ascii="宋体" w:eastAsia="宋体" w:hAnsi="宋体" w:cs="宋体" w:hint="eastAsia"/>
          <w:b/>
          <w:bCs/>
          <w:color w:val="auto"/>
          <w:sz w:val="21"/>
          <w:szCs w:val="21"/>
          <w:lang w:eastAsia="zh-CN"/>
        </w:rPr>
        <w:t>）（</w:t>
      </w:r>
      <w:r>
        <w:rPr>
          <w:rFonts w:ascii="宋体" w:eastAsia="宋体" w:hAnsi="宋体" w:cs="宋体" w:hint="eastAsia"/>
          <w:b/>
          <w:bCs/>
          <w:color w:val="auto"/>
          <w:sz w:val="21"/>
          <w:szCs w:val="21"/>
          <w:lang w:val="en-US" w:eastAsia="zh-CN"/>
        </w:rPr>
        <w:t>8分</w:t>
      </w:r>
      <w:r>
        <w:rPr>
          <w:rFonts w:ascii="宋体" w:eastAsia="宋体" w:hAnsi="宋体" w:cs="宋体" w:hint="eastAsia"/>
          <w:b/>
          <w:bCs/>
          <w:color w:val="auto"/>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lang w:eastAsia="zh-CN"/>
        </w:rPr>
      </w:pPr>
      <w:r>
        <w:rPr>
          <w:rFonts w:ascii="宋体" w:hAnsi="宋体" w:cs="宋体" w:hint="eastAsia"/>
          <w:b/>
          <w:bCs/>
          <w:sz w:val="21"/>
          <w:szCs w:val="21"/>
          <w:lang w:val="en-US" w:eastAsia="zh-CN"/>
        </w:rPr>
        <w:t xml:space="preserve">11. </w:t>
      </w:r>
      <w:r>
        <w:rPr>
          <w:rFonts w:ascii="宋体" w:eastAsia="宋体" w:hAnsi="宋体" w:cs="宋体" w:hint="eastAsia"/>
          <w:b/>
          <w:bCs/>
          <w:sz w:val="21"/>
          <w:szCs w:val="21"/>
        </w:rPr>
        <w:t>阅读《望岳》《春望》两首诗，完成下面小题。</w:t>
      </w:r>
      <w:r>
        <w:rPr>
          <w:rFonts w:ascii="宋体" w:hAnsi="宋体" w:cs="宋体" w:hint="eastAsia"/>
          <w:b/>
          <w:bCs/>
          <w:sz w:val="21"/>
          <w:szCs w:val="21"/>
          <w:lang w:eastAsia="zh-CN"/>
        </w:rPr>
        <w:t>（</w:t>
      </w:r>
      <w:r>
        <w:rPr>
          <w:rFonts w:ascii="宋体" w:hAnsi="宋体" w:cs="宋体" w:hint="eastAsia"/>
          <w:b/>
          <w:bCs/>
          <w:sz w:val="21"/>
          <w:szCs w:val="21"/>
          <w:lang w:val="en-US" w:eastAsia="zh-CN"/>
        </w:rPr>
        <w:t>8分</w:t>
      </w:r>
      <w:r>
        <w:rPr>
          <w:rFonts w:ascii="宋体" w:hAnsi="宋体" w:cs="宋体" w:hint="eastAsia"/>
          <w:b/>
          <w:bCs/>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咸阳城东楼</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（唐）许浑</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楷体" w:eastAsia="楷体" w:hAnsi="楷体" w:cs="楷体" w:hint="eastAsia"/>
          <w:sz w:val="21"/>
          <w:szCs w:val="21"/>
        </w:rPr>
      </w:pPr>
      <w:r>
        <w:rPr>
          <w:rFonts w:ascii="楷体" w:eastAsia="楷体" w:hAnsi="楷体" w:cs="楷体" w:hint="eastAsia"/>
          <w:sz w:val="21"/>
          <w:szCs w:val="21"/>
        </w:rPr>
        <w:t>一上高城万里愁，蒹葭杨柳似汀洲。</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楷体" w:eastAsia="楷体" w:hAnsi="楷体" w:cs="楷体" w:hint="eastAsia"/>
          <w:sz w:val="21"/>
          <w:szCs w:val="21"/>
        </w:rPr>
      </w:pPr>
      <w:r>
        <w:rPr>
          <w:rFonts w:ascii="楷体" w:eastAsia="楷体" w:hAnsi="楷体" w:cs="楷体" w:hint="eastAsia"/>
          <w:sz w:val="21"/>
          <w:szCs w:val="21"/>
        </w:rPr>
        <w:t>溪云初起日沉阁，山雨欲来风满楼。</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楷体" w:eastAsia="楷体" w:hAnsi="楷体" w:cs="楷体" w:hint="eastAsia"/>
          <w:sz w:val="21"/>
          <w:szCs w:val="21"/>
        </w:rPr>
      </w:pPr>
      <w:r>
        <w:rPr>
          <w:rFonts w:ascii="楷体" w:eastAsia="楷体" w:hAnsi="楷体" w:cs="楷体" w:hint="eastAsia"/>
          <w:sz w:val="21"/>
          <w:szCs w:val="21"/>
        </w:rPr>
        <w:t>鸟下绿芜秦苑夕，蝉鸣黄叶汉宫秋。</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楷体" w:eastAsia="楷体" w:hAnsi="楷体" w:cs="楷体" w:hint="eastAsia"/>
          <w:sz w:val="21"/>
          <w:szCs w:val="21"/>
        </w:rPr>
      </w:pPr>
      <w:r>
        <w:rPr>
          <w:rFonts w:ascii="楷体" w:eastAsia="楷体" w:hAnsi="楷体" w:cs="楷体" w:hint="eastAsia"/>
          <w:sz w:val="21"/>
          <w:szCs w:val="21"/>
        </w:rPr>
        <w:t>行人莫问当年事，故国东来渭水流。</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eastAsia="zh-CN"/>
        </w:rPr>
        <w:t>（</w:t>
      </w:r>
      <w:r>
        <w:rPr>
          <w:rFonts w:ascii="宋体" w:hAnsi="宋体" w:cs="宋体" w:hint="eastAsia"/>
          <w:sz w:val="21"/>
          <w:szCs w:val="21"/>
          <w:lang w:val="en-US" w:eastAsia="zh-CN"/>
        </w:rPr>
        <w:t>1</w:t>
      </w:r>
      <w:r>
        <w:rPr>
          <w:rFonts w:ascii="宋体" w:hAnsi="宋体" w:cs="宋体" w:hint="eastAsia"/>
          <w:sz w:val="21"/>
          <w:szCs w:val="21"/>
          <w:lang w:eastAsia="zh-CN"/>
        </w:rPr>
        <w:t>）</w:t>
      </w:r>
      <w:r>
        <w:rPr>
          <w:rFonts w:ascii="宋体" w:eastAsia="宋体" w:hAnsi="宋体" w:cs="宋体" w:hint="eastAsia"/>
          <w:sz w:val="21"/>
          <w:szCs w:val="21"/>
        </w:rPr>
        <w:t>下列对这首诗的理解和分析，不正确的一项是（</w:t>
      </w:r>
      <w:r>
        <w:rPr>
          <w:rFonts w:ascii="宋体" w:eastAsia="宋体" w:hAnsi="宋体" w:cs="宋体" w:hint="eastAsia"/>
          <w:kern w:val="0"/>
          <w:sz w:val="21"/>
          <w:szCs w:val="21"/>
        </w:rPr>
        <w:t>   </w:t>
      </w:r>
      <w:r>
        <w:rPr>
          <w:rFonts w:ascii="宋体" w:eastAsia="宋体" w:hAnsi="宋体" w:cs="宋体" w:hint="eastAsia"/>
          <w:sz w:val="21"/>
          <w:szCs w:val="21"/>
        </w:rPr>
        <w:t>）</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A．这是一首七言律诗，全诗综合运用多种表现手法，达到情景交融的艺术效果。</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B．首联直抒胸臆，</w:t>
      </w:r>
      <w:r>
        <w:rPr>
          <w:rFonts w:ascii="宋体" w:eastAsia="宋体" w:hAnsi="宋体" w:cs="宋体" w:hint="eastAsia"/>
          <w:sz w:val="21"/>
          <w:szCs w:val="21"/>
        </w:rPr>
        <w:t>“</w:t>
      </w:r>
      <w:r>
        <w:rPr>
          <w:rFonts w:ascii="宋体" w:eastAsia="宋体" w:hAnsi="宋体" w:cs="宋体" w:hint="eastAsia"/>
          <w:sz w:val="21"/>
          <w:szCs w:val="21"/>
        </w:rPr>
        <w:t>一上</w:t>
      </w:r>
      <w:r>
        <w:rPr>
          <w:rFonts w:ascii="宋体" w:eastAsia="宋体" w:hAnsi="宋体" w:cs="宋体" w:hint="eastAsia"/>
          <w:sz w:val="21"/>
          <w:szCs w:val="21"/>
        </w:rPr>
        <w:t>”</w:t>
      </w:r>
      <w:r>
        <w:rPr>
          <w:rFonts w:ascii="宋体" w:eastAsia="宋体" w:hAnsi="宋体" w:cs="宋体" w:hint="eastAsia"/>
          <w:sz w:val="21"/>
          <w:szCs w:val="21"/>
        </w:rPr>
        <w:t>对应</w:t>
      </w:r>
      <w:r>
        <w:rPr>
          <w:rFonts w:ascii="宋体" w:eastAsia="宋体" w:hAnsi="宋体" w:cs="宋体" w:hint="eastAsia"/>
          <w:sz w:val="21"/>
          <w:szCs w:val="21"/>
        </w:rPr>
        <w:t>“</w:t>
      </w:r>
      <w:r>
        <w:rPr>
          <w:rFonts w:ascii="宋体" w:eastAsia="宋体" w:hAnsi="宋体" w:cs="宋体" w:hint="eastAsia"/>
          <w:sz w:val="21"/>
          <w:szCs w:val="21"/>
        </w:rPr>
        <w:t>万里</w:t>
      </w:r>
      <w:r>
        <w:rPr>
          <w:rFonts w:ascii="宋体" w:eastAsia="宋体" w:hAnsi="宋体" w:cs="宋体" w:hint="eastAsia"/>
          <w:sz w:val="21"/>
          <w:szCs w:val="21"/>
        </w:rPr>
        <w:t>”</w:t>
      </w:r>
      <w:r>
        <w:rPr>
          <w:rFonts w:ascii="宋体" w:eastAsia="宋体" w:hAnsi="宋体" w:cs="宋体" w:hint="eastAsia"/>
          <w:sz w:val="21"/>
          <w:szCs w:val="21"/>
        </w:rPr>
        <w:t>，有力地表现出愁绪的突兀而浓厚。</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C．颔联中</w:t>
      </w:r>
      <w:r>
        <w:rPr>
          <w:rFonts w:ascii="宋体" w:eastAsia="宋体" w:hAnsi="宋体" w:cs="宋体" w:hint="eastAsia"/>
          <w:sz w:val="21"/>
          <w:szCs w:val="21"/>
        </w:rPr>
        <w:t>“</w:t>
      </w:r>
      <w:r>
        <w:rPr>
          <w:rFonts w:ascii="宋体" w:eastAsia="宋体" w:hAnsi="宋体" w:cs="宋体" w:hint="eastAsia"/>
          <w:sz w:val="21"/>
          <w:szCs w:val="21"/>
        </w:rPr>
        <w:t>山雨欲来风满楼</w:t>
      </w:r>
      <w:r>
        <w:rPr>
          <w:rFonts w:ascii="宋体" w:eastAsia="宋体" w:hAnsi="宋体" w:cs="宋体" w:hint="eastAsia"/>
          <w:sz w:val="21"/>
          <w:szCs w:val="21"/>
        </w:rPr>
        <w:t>”</w:t>
      </w:r>
      <w:r>
        <w:rPr>
          <w:rFonts w:ascii="宋体" w:eastAsia="宋体" w:hAnsi="宋体" w:cs="宋体" w:hint="eastAsia"/>
          <w:sz w:val="21"/>
          <w:szCs w:val="21"/>
        </w:rPr>
        <w:t>是千古名句，常用于比喻重大事件发生前的紧张气氛。</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D．颈联实写所见之景</w:t>
      </w:r>
      <w:r>
        <w:rPr>
          <w:rFonts w:ascii="宋体" w:eastAsia="宋体" w:hAnsi="宋体" w:cs="宋体" w:hint="eastAsia"/>
          <w:sz w:val="21"/>
          <w:szCs w:val="21"/>
        </w:rPr>
        <w:t>“</w:t>
      </w:r>
      <w:r>
        <w:rPr>
          <w:rFonts w:ascii="宋体" w:eastAsia="宋体" w:hAnsi="宋体" w:cs="宋体" w:hint="eastAsia"/>
          <w:sz w:val="21"/>
          <w:szCs w:val="21"/>
        </w:rPr>
        <w:t>绿芜、黄叶、秦苑、汉宫</w:t>
      </w:r>
      <w:r>
        <w:rPr>
          <w:rFonts w:ascii="宋体" w:eastAsia="宋体" w:hAnsi="宋体" w:cs="宋体" w:hint="eastAsia"/>
          <w:sz w:val="21"/>
          <w:szCs w:val="21"/>
        </w:rPr>
        <w:t>”</w:t>
      </w:r>
      <w:r>
        <w:rPr>
          <w:rFonts w:ascii="宋体" w:eastAsia="宋体" w:hAnsi="宋体" w:cs="宋体" w:hint="eastAsia"/>
          <w:sz w:val="21"/>
          <w:szCs w:val="21"/>
        </w:rPr>
        <w:t>，营造出一种萧条苍凉的氛围。</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hAnsi="宋体" w:cs="宋体" w:hint="eastAsia"/>
          <w:sz w:val="21"/>
          <w:szCs w:val="21"/>
          <w:lang w:eastAsia="zh-CN"/>
        </w:rPr>
        <w:t>（</w:t>
      </w:r>
      <w:r>
        <w:rPr>
          <w:rFonts w:ascii="宋体" w:hAnsi="宋体" w:cs="宋体" w:hint="eastAsia"/>
          <w:sz w:val="21"/>
          <w:szCs w:val="21"/>
          <w:lang w:val="en-US" w:eastAsia="zh-CN"/>
        </w:rPr>
        <w:t>2</w:t>
      </w:r>
      <w:r>
        <w:rPr>
          <w:rFonts w:ascii="宋体" w:hAnsi="宋体" w:cs="宋体" w:hint="eastAsia"/>
          <w:sz w:val="21"/>
          <w:szCs w:val="21"/>
          <w:lang w:eastAsia="zh-CN"/>
        </w:rPr>
        <w:t>）</w:t>
      </w:r>
      <w:r>
        <w:rPr>
          <w:rFonts w:ascii="宋体" w:eastAsia="宋体" w:hAnsi="宋体" w:cs="宋体" w:hint="eastAsia"/>
          <w:sz w:val="21"/>
          <w:szCs w:val="21"/>
        </w:rPr>
        <w:t>本诗与《丑奴儿</w:t>
      </w:r>
      <w:r>
        <w:rPr>
          <w:rFonts w:ascii="宋体" w:eastAsia="宋体" w:hAnsi="宋体" w:cs="宋体" w:hint="eastAsia"/>
          <w:sz w:val="21"/>
          <w:szCs w:val="21"/>
        </w:rPr>
        <w:t>·</w:t>
      </w:r>
      <w:r>
        <w:rPr>
          <w:rFonts w:ascii="宋体" w:eastAsia="宋体" w:hAnsi="宋体" w:cs="宋体" w:hint="eastAsia"/>
          <w:sz w:val="21"/>
          <w:szCs w:val="21"/>
        </w:rPr>
        <w:t>书博山道中壁》同为</w:t>
      </w:r>
      <w:r>
        <w:rPr>
          <w:rFonts w:ascii="宋体" w:eastAsia="宋体" w:hAnsi="宋体" w:cs="宋体" w:hint="eastAsia"/>
          <w:sz w:val="21"/>
          <w:szCs w:val="21"/>
        </w:rPr>
        <w:t>“</w:t>
      </w:r>
      <w:r>
        <w:rPr>
          <w:rFonts w:ascii="宋体" w:eastAsia="宋体" w:hAnsi="宋体" w:cs="宋体" w:hint="eastAsia"/>
          <w:sz w:val="21"/>
          <w:szCs w:val="21"/>
        </w:rPr>
        <w:t>登高说愁</w:t>
      </w:r>
      <w:r>
        <w:rPr>
          <w:rFonts w:ascii="宋体" w:eastAsia="宋体" w:hAnsi="宋体" w:cs="宋体" w:hint="eastAsia"/>
          <w:sz w:val="21"/>
          <w:szCs w:val="21"/>
        </w:rPr>
        <w:t>”</w:t>
      </w:r>
      <w:r>
        <w:rPr>
          <w:rFonts w:ascii="宋体" w:eastAsia="宋体" w:hAnsi="宋体" w:cs="宋体" w:hint="eastAsia"/>
          <w:sz w:val="21"/>
          <w:szCs w:val="21"/>
        </w:rPr>
        <w:t>，所表达</w:t>
      </w:r>
      <w:r>
        <w:rPr>
          <w:rFonts w:ascii="宋体" w:eastAsia="宋体" w:hAnsi="宋体" w:cs="宋体" w:hint="eastAsia"/>
          <w:sz w:val="21"/>
          <w:szCs w:val="21"/>
        </w:rPr>
        <w:t>“</w:t>
      </w:r>
      <w:r>
        <w:rPr>
          <w:rFonts w:ascii="宋体" w:eastAsia="宋体" w:hAnsi="宋体" w:cs="宋体" w:hint="eastAsia"/>
          <w:sz w:val="21"/>
          <w:szCs w:val="21"/>
        </w:rPr>
        <w:t>愁绪</w:t>
      </w:r>
      <w:r>
        <w:rPr>
          <w:rFonts w:ascii="宋体" w:eastAsia="宋体" w:hAnsi="宋体" w:cs="宋体" w:hint="eastAsia"/>
          <w:sz w:val="21"/>
          <w:szCs w:val="21"/>
        </w:rPr>
        <w:t>”</w:t>
      </w:r>
      <w:r>
        <w:rPr>
          <w:rFonts w:ascii="宋体" w:eastAsia="宋体" w:hAnsi="宋体" w:cs="宋体" w:hint="eastAsia"/>
          <w:sz w:val="21"/>
          <w:szCs w:val="21"/>
        </w:rPr>
        <w:t>有何不同？</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r>
        <w:rPr>
          <w:rFonts w:ascii="宋体" w:eastAsia="宋体" w:hAnsi="宋体" w:cs="宋体" w:hint="eastAsia"/>
          <w:b/>
          <w:bCs/>
          <w:color w:val="auto"/>
          <w:sz w:val="21"/>
          <w:szCs w:val="21"/>
          <w:lang w:eastAsia="zh-CN"/>
        </w:rPr>
        <w:t>（</w:t>
      </w:r>
      <w:r>
        <w:rPr>
          <w:rFonts w:ascii="宋体" w:eastAsia="宋体" w:hAnsi="宋体" w:cs="宋体" w:hint="eastAsia"/>
          <w:b/>
          <w:bCs/>
          <w:color w:val="auto"/>
          <w:sz w:val="21"/>
          <w:szCs w:val="21"/>
          <w:lang w:val="en-US" w:eastAsia="zh-CN"/>
        </w:rPr>
        <w:t>四</w:t>
      </w:r>
      <w:r>
        <w:rPr>
          <w:rFonts w:ascii="宋体" w:eastAsia="宋体" w:hAnsi="宋体" w:cs="宋体" w:hint="eastAsia"/>
          <w:b/>
          <w:bCs/>
          <w:color w:val="auto"/>
          <w:sz w:val="21"/>
          <w:szCs w:val="21"/>
          <w:lang w:eastAsia="zh-CN"/>
        </w:rPr>
        <w:t>）（</w:t>
      </w:r>
      <w:r>
        <w:rPr>
          <w:rFonts w:ascii="宋体" w:eastAsia="宋体" w:hAnsi="宋体" w:cs="宋体" w:hint="eastAsia"/>
          <w:b/>
          <w:bCs/>
          <w:color w:val="auto"/>
          <w:sz w:val="21"/>
          <w:szCs w:val="21"/>
          <w:lang w:val="en-US" w:eastAsia="zh-CN"/>
        </w:rPr>
        <w:t>7分</w:t>
      </w:r>
      <w:r>
        <w:rPr>
          <w:rFonts w:ascii="宋体" w:eastAsia="宋体" w:hAnsi="宋体" w:cs="宋体" w:hint="eastAsia"/>
          <w:b/>
          <w:bCs/>
          <w:color w:val="auto"/>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rPr>
      </w:pPr>
      <w:r>
        <w:rPr>
          <w:rFonts w:ascii="宋体" w:eastAsia="宋体" w:hAnsi="宋体" w:cs="宋体" w:hint="eastAsia"/>
          <w:b/>
          <w:bCs/>
          <w:sz w:val="21"/>
          <w:szCs w:val="21"/>
        </w:rPr>
        <w:t>（2023上</w:t>
      </w:r>
      <w:r>
        <w:rPr>
          <w:rFonts w:ascii="宋体" w:eastAsia="宋体" w:hAnsi="宋体" w:cs="宋体" w:hint="eastAsia"/>
          <w:b/>
          <w:bCs/>
          <w:sz w:val="21"/>
          <w:szCs w:val="21"/>
        </w:rPr>
        <w:t>·</w:t>
      </w:r>
      <w:r>
        <w:rPr>
          <w:rFonts w:ascii="宋体" w:eastAsia="宋体" w:hAnsi="宋体" w:cs="宋体" w:hint="eastAsia"/>
          <w:b/>
          <w:bCs/>
          <w:sz w:val="21"/>
          <w:szCs w:val="21"/>
        </w:rPr>
        <w:t>江苏无锡</w:t>
      </w:r>
      <w:r>
        <w:rPr>
          <w:rFonts w:ascii="宋体" w:eastAsia="宋体" w:hAnsi="宋体" w:cs="宋体" w:hint="eastAsia"/>
          <w:b/>
          <w:bCs/>
          <w:sz w:val="21"/>
          <w:szCs w:val="21"/>
        </w:rPr>
        <w:t>·</w:t>
      </w:r>
      <w:r>
        <w:rPr>
          <w:rFonts w:ascii="宋体" w:eastAsia="宋体" w:hAnsi="宋体" w:cs="宋体" w:hint="eastAsia"/>
          <w:b/>
          <w:bCs/>
          <w:sz w:val="21"/>
          <w:szCs w:val="21"/>
        </w:rPr>
        <w:t>九年级统考期末）</w:t>
      </w:r>
      <w:r>
        <w:rPr>
          <w:rFonts w:ascii="宋体" w:eastAsia="宋体" w:hAnsi="宋体" w:cs="宋体" w:hint="eastAsia"/>
          <w:b/>
          <w:bCs/>
          <w:sz w:val="21"/>
          <w:szCs w:val="21"/>
        </w:rPr>
        <w:t>阅读《</w:t>
      </w:r>
      <w:r>
        <w:rPr>
          <w:rFonts w:ascii="宋体" w:eastAsia="宋体" w:hAnsi="宋体" w:cs="宋体" w:hint="eastAsia"/>
          <w:b/>
          <w:bCs/>
          <w:sz w:val="21"/>
          <w:szCs w:val="21"/>
          <w:lang w:eastAsia="zh-CN"/>
        </w:rPr>
        <w:t>冬眠的奥秘</w:t>
      </w:r>
      <w:r>
        <w:rPr>
          <w:rFonts w:ascii="宋体" w:eastAsia="宋体" w:hAnsi="宋体" w:cs="宋体" w:hint="eastAsia"/>
          <w:b/>
          <w:bCs/>
          <w:sz w:val="21"/>
          <w:szCs w:val="21"/>
        </w:rPr>
        <w:t>》，完成下面小题。</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center"/>
        <w:textAlignment w:val="center"/>
        <w:rPr>
          <w:rFonts w:ascii="宋体" w:eastAsia="宋体" w:hAnsi="宋体" w:cs="宋体" w:hint="eastAsia"/>
          <w:sz w:val="21"/>
          <w:szCs w:val="21"/>
        </w:rPr>
      </w:pPr>
      <w:r>
        <w:rPr>
          <w:rFonts w:ascii="宋体" w:eastAsia="宋体" w:hAnsi="宋体" w:cs="宋体" w:hint="eastAsia"/>
          <w:sz w:val="21"/>
          <w:szCs w:val="21"/>
        </w:rPr>
        <w:t>冬眠的奥秘</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①</w:t>
      </w:r>
      <w:r>
        <w:rPr>
          <w:rFonts w:ascii="楷体" w:eastAsia="楷体" w:hAnsi="楷体" w:cs="楷体" w:hint="eastAsia"/>
          <w:sz w:val="21"/>
          <w:szCs w:val="21"/>
        </w:rPr>
        <w:t>严寒的冬天，我们总是向往着在被窝里长眠一冬</w:t>
      </w:r>
      <w:r>
        <w:rPr>
          <w:rFonts w:ascii="楷体" w:eastAsia="楷体" w:hAnsi="楷体" w:cs="楷体" w:hint="eastAsia"/>
          <w:sz w:val="21"/>
          <w:szCs w:val="21"/>
        </w:rPr>
        <w:t>——</w:t>
      </w:r>
      <w:r>
        <w:rPr>
          <w:rFonts w:ascii="楷体" w:eastAsia="楷体" w:hAnsi="楷体" w:cs="楷体" w:hint="eastAsia"/>
          <w:sz w:val="21"/>
          <w:szCs w:val="21"/>
        </w:rPr>
        <w:t>能像狗熊和青蛙那样冬眠就好了。然而我们大都不知道：那些冬眠的动物们，掌握着我们人类尚不知晓的惊天奥秘。</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②</w:t>
      </w:r>
      <w:r>
        <w:rPr>
          <w:rFonts w:ascii="楷体" w:eastAsia="楷体" w:hAnsi="楷体" w:cs="楷体" w:hint="eastAsia"/>
          <w:sz w:val="21"/>
          <w:szCs w:val="21"/>
        </w:rPr>
        <w:t>冬眠是动物应对恶劣环境的一种策略，科学上叫</w:t>
      </w:r>
      <w:r>
        <w:rPr>
          <w:rFonts w:ascii="楷体" w:eastAsia="楷体" w:hAnsi="楷体" w:cs="楷体" w:hint="eastAsia"/>
          <w:sz w:val="21"/>
          <w:szCs w:val="21"/>
        </w:rPr>
        <w:t>“</w:t>
      </w:r>
      <w:r>
        <w:rPr>
          <w:rFonts w:ascii="楷体" w:eastAsia="楷体" w:hAnsi="楷体" w:cs="楷体" w:hint="eastAsia"/>
          <w:sz w:val="21"/>
          <w:szCs w:val="21"/>
        </w:rPr>
        <w:t>蛰伏</w:t>
      </w:r>
      <w:r>
        <w:rPr>
          <w:rFonts w:ascii="楷体" w:eastAsia="楷体" w:hAnsi="楷体" w:cs="楷体" w:hint="eastAsia"/>
          <w:sz w:val="21"/>
          <w:szCs w:val="21"/>
        </w:rPr>
        <w:t>”</w:t>
      </w:r>
      <w:r>
        <w:rPr>
          <w:rFonts w:ascii="楷体" w:eastAsia="楷体" w:hAnsi="楷体" w:cs="楷体" w:hint="eastAsia"/>
          <w:sz w:val="21"/>
          <w:szCs w:val="21"/>
        </w:rPr>
        <w:t>。有人会问，冬天里睡得多、睡得久，不就是冬眠吗？它们还真不是一回事儿，只是二者的区别不太容易看出来。拿鱼来说，有几类鱼是会冬眠的，包括我们熟悉的鲤鱼、乌鳢，还有海里的鳗鲡。每当冬天来临，它们就把自己调到冬眠档：不吃、不喝、不游动。这看似与正常档的睡觉并无二致，但请注意它们的鳃！鱼类靠鳃呼吸，平时就算身体静止不动，鳃也会轻轻开合扇动。而进入冬眠的鱼，鳃也几乎不动，完全处于麻痹状态。除了呼吸，冬眠动物的体温、心跳等生命指征也都降到极低的水平，新陈代谢速率变得非常缓慢，与休克和死亡标准只差那么一点点</w:t>
      </w:r>
      <w:r>
        <w:rPr>
          <w:rFonts w:ascii="楷体" w:eastAsia="楷体" w:hAnsi="楷体" w:cs="楷体" w:hint="eastAsia"/>
          <w:sz w:val="21"/>
          <w:szCs w:val="21"/>
        </w:rPr>
        <w:t>——</w:t>
      </w:r>
      <w:r>
        <w:rPr>
          <w:rFonts w:ascii="楷体" w:eastAsia="楷体" w:hAnsi="楷体" w:cs="楷体" w:hint="eastAsia"/>
          <w:sz w:val="21"/>
          <w:szCs w:val="21"/>
        </w:rPr>
        <w:t>这就是冬眠与睡觉的本质区别。</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③</w:t>
      </w:r>
      <w:r>
        <w:rPr>
          <w:rFonts w:ascii="楷体" w:eastAsia="楷体" w:hAnsi="楷体" w:cs="楷体" w:hint="eastAsia"/>
          <w:sz w:val="21"/>
          <w:szCs w:val="21"/>
        </w:rPr>
        <w:t>冬眠的意义在于，尽量减少身体内外的生命活动，将能量消耗降到最低，以挨过环境严酷的时间段。动物冬眠时，能把生命的时钟调得极慢。比如生活在北美洲的普通箱龟，冬眠时心脏5～10分钟才跳1次，实在让人惊叹。更夸张的是，它们</w:t>
      </w:r>
      <w:r>
        <w:rPr>
          <w:rFonts w:ascii="楷体" w:eastAsia="楷体" w:hAnsi="楷体" w:cs="楷体" w:hint="eastAsia"/>
          <w:sz w:val="21"/>
          <w:szCs w:val="21"/>
          <w:em w:val="dot"/>
        </w:rPr>
        <w:t>几乎</w:t>
      </w:r>
      <w:r>
        <w:rPr>
          <w:rFonts w:ascii="楷体" w:eastAsia="楷体" w:hAnsi="楷体" w:cs="楷体" w:hint="eastAsia"/>
          <w:sz w:val="21"/>
          <w:szCs w:val="21"/>
        </w:rPr>
        <w:t>完全不呼吸，只靠皮肤吸入少许氧气！</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④</w:t>
      </w:r>
      <w:r>
        <w:rPr>
          <w:rFonts w:ascii="楷体" w:eastAsia="楷体" w:hAnsi="楷体" w:cs="楷体" w:hint="eastAsia"/>
          <w:sz w:val="21"/>
          <w:szCs w:val="21"/>
        </w:rPr>
        <w:t>科学家还发现，冬眠不是</w:t>
      </w:r>
      <w:r>
        <w:rPr>
          <w:rFonts w:ascii="楷体" w:eastAsia="楷体" w:hAnsi="楷体" w:cs="楷体" w:hint="eastAsia"/>
          <w:sz w:val="21"/>
          <w:szCs w:val="21"/>
        </w:rPr>
        <w:t>“</w:t>
      </w:r>
      <w:r>
        <w:rPr>
          <w:rFonts w:ascii="楷体" w:eastAsia="楷体" w:hAnsi="楷体" w:cs="楷体" w:hint="eastAsia"/>
          <w:sz w:val="21"/>
          <w:szCs w:val="21"/>
        </w:rPr>
        <w:t>习惯养成</w:t>
      </w:r>
      <w:r>
        <w:rPr>
          <w:rFonts w:ascii="楷体" w:eastAsia="楷体" w:hAnsi="楷体" w:cs="楷体" w:hint="eastAsia"/>
          <w:sz w:val="21"/>
          <w:szCs w:val="21"/>
        </w:rPr>
        <w:t>”</w:t>
      </w:r>
      <w:r>
        <w:rPr>
          <w:rFonts w:ascii="楷体" w:eastAsia="楷体" w:hAnsi="楷体" w:cs="楷体" w:hint="eastAsia"/>
          <w:sz w:val="21"/>
          <w:szCs w:val="21"/>
        </w:rPr>
        <w:t>的问题，而是遗传基因决定的</w:t>
      </w:r>
      <w:r>
        <w:rPr>
          <w:rFonts w:ascii="楷体" w:eastAsia="楷体" w:hAnsi="楷体" w:cs="楷体" w:hint="eastAsia"/>
          <w:sz w:val="21"/>
          <w:szCs w:val="21"/>
        </w:rPr>
        <w:t>“</w:t>
      </w:r>
      <w:r>
        <w:rPr>
          <w:rFonts w:ascii="楷体" w:eastAsia="楷体" w:hAnsi="楷体" w:cs="楷体" w:hint="eastAsia"/>
          <w:sz w:val="21"/>
          <w:szCs w:val="21"/>
        </w:rPr>
        <w:t>天赋</w:t>
      </w:r>
      <w:r>
        <w:rPr>
          <w:rFonts w:ascii="楷体" w:eastAsia="楷体" w:hAnsi="楷体" w:cs="楷体" w:hint="eastAsia"/>
          <w:sz w:val="21"/>
          <w:szCs w:val="21"/>
        </w:rPr>
        <w:t>”</w:t>
      </w:r>
      <w:r>
        <w:rPr>
          <w:rFonts w:ascii="楷体" w:eastAsia="楷体" w:hAnsi="楷体" w:cs="楷体" w:hint="eastAsia"/>
          <w:sz w:val="21"/>
          <w:szCs w:val="21"/>
        </w:rPr>
        <w:t>。这种</w:t>
      </w:r>
      <w:r>
        <w:rPr>
          <w:rFonts w:ascii="楷体" w:eastAsia="楷体" w:hAnsi="楷体" w:cs="楷体" w:hint="eastAsia"/>
          <w:sz w:val="21"/>
          <w:szCs w:val="21"/>
        </w:rPr>
        <w:t>“</w:t>
      </w:r>
      <w:r>
        <w:rPr>
          <w:rFonts w:ascii="楷体" w:eastAsia="楷体" w:hAnsi="楷体" w:cs="楷体" w:hint="eastAsia"/>
          <w:sz w:val="21"/>
          <w:szCs w:val="21"/>
        </w:rPr>
        <w:t>天赋</w:t>
      </w:r>
      <w:r>
        <w:rPr>
          <w:rFonts w:ascii="楷体" w:eastAsia="楷体" w:hAnsi="楷体" w:cs="楷体" w:hint="eastAsia"/>
          <w:sz w:val="21"/>
          <w:szCs w:val="21"/>
        </w:rPr>
        <w:t>”</w:t>
      </w:r>
      <w:r>
        <w:rPr>
          <w:rFonts w:ascii="楷体" w:eastAsia="楷体" w:hAnsi="楷体" w:cs="楷体" w:hint="eastAsia"/>
          <w:sz w:val="21"/>
          <w:szCs w:val="21"/>
        </w:rPr>
        <w:t>还与寿命的长短有联系。一般来讲，哺乳动物的寿命与体型相关，体型小的新陈代谢快，寿命短；体型大的新陈代谢慢，寿命长。比如大象就活80年，兔子七八岁就算高寿。</w:t>
      </w:r>
      <w:r>
        <w:rPr>
          <w:rFonts w:ascii="楷体" w:eastAsia="楷体" w:hAnsi="楷体" w:cs="楷体" w:hint="eastAsia"/>
          <w:sz w:val="21"/>
          <w:szCs w:val="21"/>
          <w:u w:val="single"/>
        </w:rPr>
        <w:t>而蝙蝠打破了这个规律</w:t>
      </w:r>
      <w:r>
        <w:rPr>
          <w:rFonts w:ascii="楷体" w:eastAsia="楷体" w:hAnsi="楷体" w:cs="楷体" w:hint="eastAsia"/>
          <w:sz w:val="21"/>
          <w:szCs w:val="21"/>
          <w:u w:val="single"/>
        </w:rPr>
        <w:t>——</w:t>
      </w:r>
      <w:r>
        <w:rPr>
          <w:rFonts w:ascii="楷体" w:eastAsia="楷体" w:hAnsi="楷体" w:cs="楷体" w:hint="eastAsia"/>
          <w:sz w:val="21"/>
          <w:szCs w:val="21"/>
          <w:u w:val="single"/>
        </w:rPr>
        <w:t>冬眠的菊头蝠和同体型的、不冬眠的老鼠相比，前者可以活到30多岁，后者却只有3、4岁。</w:t>
      </w:r>
      <w:r>
        <w:rPr>
          <w:rFonts w:ascii="楷体" w:eastAsia="楷体" w:hAnsi="楷体" w:cs="楷体" w:hint="eastAsia"/>
          <w:sz w:val="21"/>
          <w:szCs w:val="21"/>
        </w:rPr>
        <w:t>如果在同一物种中比较，如蝙蝠或者棕熊，依然是冬眠的寿命要长很多。</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⑤</w:t>
      </w:r>
      <w:r>
        <w:rPr>
          <w:rFonts w:ascii="楷体" w:eastAsia="楷体" w:hAnsi="楷体" w:cs="楷体" w:hint="eastAsia"/>
          <w:sz w:val="21"/>
          <w:szCs w:val="21"/>
        </w:rPr>
        <w:t>冬眠是当下的热门研究领域。如果人类能像动物们一样冬眠，收获的就绝不仅仅是睡大觉的幸福感，也许还能长生不老。虽然对蝙蝠和棕熊等冬眠动物的研究能确定冬眠基因与长寿有关，但这些动物毕竟与我们人类相差太远。不过，在2004年，有个轰动科学界的发现：居然有一种猴子能冬眠！而人类跟猴子同属灵长类动物，基因相似性很高。如果猴子能冬眠，这意味着我们人类也有可能做到。到那时，我们的寿命说不定可以达到800岁！</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right"/>
        <w:textAlignment w:val="center"/>
        <w:rPr>
          <w:rFonts w:ascii="宋体" w:eastAsia="宋体" w:hAnsi="宋体" w:cs="宋体" w:hint="eastAsia"/>
          <w:sz w:val="21"/>
          <w:szCs w:val="21"/>
        </w:rPr>
      </w:pPr>
      <w:r>
        <w:rPr>
          <w:rFonts w:ascii="宋体" w:eastAsia="宋体" w:hAnsi="宋体" w:cs="宋体" w:hint="eastAsia"/>
          <w:sz w:val="21"/>
          <w:szCs w:val="21"/>
        </w:rPr>
        <w:t>（选自《博物》总第146期，有删减）</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rPr>
        <w:t>1</w:t>
      </w:r>
      <w:r>
        <w:rPr>
          <w:rFonts w:ascii="宋体" w:hAnsi="宋体" w:cs="宋体" w:hint="eastAsia"/>
          <w:sz w:val="21"/>
          <w:szCs w:val="21"/>
          <w:lang w:val="en-US" w:eastAsia="zh-CN"/>
        </w:rPr>
        <w:t>2</w:t>
      </w:r>
      <w:r>
        <w:rPr>
          <w:rFonts w:ascii="宋体" w:eastAsia="宋体" w:hAnsi="宋体" w:cs="宋体" w:hint="eastAsia"/>
          <w:sz w:val="21"/>
          <w:szCs w:val="21"/>
        </w:rPr>
        <w:t>．下列对文章理解分析</w:t>
      </w:r>
      <w:r>
        <w:rPr>
          <w:rFonts w:ascii="宋体" w:eastAsia="宋体" w:hAnsi="宋体" w:cs="宋体" w:hint="eastAsia"/>
          <w:sz w:val="21"/>
          <w:szCs w:val="21"/>
          <w:em w:val="dot"/>
        </w:rPr>
        <w:t>不正确</w:t>
      </w:r>
      <w:r>
        <w:rPr>
          <w:rFonts w:ascii="宋体" w:eastAsia="宋体" w:hAnsi="宋体" w:cs="宋体" w:hint="eastAsia"/>
          <w:sz w:val="21"/>
          <w:szCs w:val="21"/>
        </w:rPr>
        <w:t>的一项是（</w:t>
      </w:r>
      <w:r>
        <w:rPr>
          <w:rFonts w:ascii="宋体" w:eastAsia="宋体" w:hAnsi="宋体" w:cs="宋体" w:hint="eastAsia"/>
          <w:kern w:val="0"/>
          <w:sz w:val="21"/>
          <w:szCs w:val="21"/>
        </w:rPr>
        <w:t>   </w:t>
      </w:r>
      <w:r>
        <w:rPr>
          <w:rFonts w:ascii="宋体" w:eastAsia="宋体" w:hAnsi="宋体" w:cs="宋体" w:hint="eastAsia"/>
          <w:sz w:val="21"/>
          <w:szCs w:val="21"/>
        </w:rPr>
        <w:t>）</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A．第</w:t>
      </w:r>
      <w:r>
        <w:rPr>
          <w:rFonts w:ascii="宋体" w:eastAsia="宋体" w:hAnsi="宋体" w:cs="宋体" w:hint="eastAsia"/>
          <w:sz w:val="21"/>
          <w:szCs w:val="21"/>
        </w:rPr>
        <w:t>①</w:t>
      </w:r>
      <w:r>
        <w:rPr>
          <w:rFonts w:ascii="宋体" w:eastAsia="宋体" w:hAnsi="宋体" w:cs="宋体" w:hint="eastAsia"/>
          <w:sz w:val="21"/>
          <w:szCs w:val="21"/>
        </w:rPr>
        <w:t>段从人们向往像狗熊和青蛙一样冬眠引出说明内容：冬眠的奥秘。新颖别致，发人深思，易吸引读者的阅读兴趣。</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B．第</w:t>
      </w:r>
      <w:r>
        <w:rPr>
          <w:rFonts w:ascii="宋体" w:eastAsia="宋体" w:hAnsi="宋体" w:cs="宋体" w:hint="eastAsia"/>
          <w:sz w:val="21"/>
          <w:szCs w:val="21"/>
        </w:rPr>
        <w:t>②</w:t>
      </w:r>
      <w:r>
        <w:rPr>
          <w:rFonts w:ascii="宋体" w:eastAsia="宋体" w:hAnsi="宋体" w:cs="宋体" w:hint="eastAsia"/>
          <w:sz w:val="21"/>
          <w:szCs w:val="21"/>
        </w:rPr>
        <w:t>段说明了动物冬眠与睡觉的本质区别：冬眠动物的体温、心跳等生命指征也都降到极低的水平，新陈代谢速率变得非常缓慢，与休克和死亡标准差别很小。</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C．第</w:t>
      </w:r>
      <w:r>
        <w:rPr>
          <w:rFonts w:ascii="宋体" w:eastAsia="宋体" w:hAnsi="宋体" w:cs="宋体" w:hint="eastAsia"/>
          <w:sz w:val="21"/>
          <w:szCs w:val="21"/>
        </w:rPr>
        <w:t>③</w:t>
      </w:r>
      <w:r>
        <w:rPr>
          <w:rFonts w:ascii="宋体" w:eastAsia="宋体" w:hAnsi="宋体" w:cs="宋体" w:hint="eastAsia"/>
          <w:sz w:val="21"/>
          <w:szCs w:val="21"/>
        </w:rPr>
        <w:t>段带点的</w:t>
      </w:r>
      <w:r>
        <w:rPr>
          <w:rFonts w:ascii="宋体" w:eastAsia="宋体" w:hAnsi="宋体" w:cs="宋体" w:hint="eastAsia"/>
          <w:sz w:val="21"/>
          <w:szCs w:val="21"/>
        </w:rPr>
        <w:t>“</w:t>
      </w:r>
      <w:r>
        <w:rPr>
          <w:rFonts w:ascii="宋体" w:eastAsia="宋体" w:hAnsi="宋体" w:cs="宋体" w:hint="eastAsia"/>
          <w:sz w:val="21"/>
          <w:szCs w:val="21"/>
        </w:rPr>
        <w:t>几乎</w:t>
      </w:r>
      <w:r>
        <w:rPr>
          <w:rFonts w:ascii="宋体" w:eastAsia="宋体" w:hAnsi="宋体" w:cs="宋体" w:hint="eastAsia"/>
          <w:sz w:val="21"/>
          <w:szCs w:val="21"/>
        </w:rPr>
        <w:t>”</w:t>
      </w:r>
      <w:r>
        <w:rPr>
          <w:rFonts w:ascii="宋体" w:eastAsia="宋体" w:hAnsi="宋体" w:cs="宋体" w:hint="eastAsia"/>
          <w:sz w:val="21"/>
          <w:szCs w:val="21"/>
        </w:rPr>
        <w:t>说明普通箱龟冬眠时还是有呼吸的，体现了说明文语言的严密性与准确性。</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D．第</w:t>
      </w:r>
      <w:r>
        <w:rPr>
          <w:rFonts w:ascii="宋体" w:eastAsia="宋体" w:hAnsi="宋体" w:cs="宋体" w:hint="eastAsia"/>
          <w:sz w:val="21"/>
          <w:szCs w:val="21"/>
        </w:rPr>
        <w:t>④</w:t>
      </w:r>
      <w:r>
        <w:rPr>
          <w:rFonts w:ascii="宋体" w:eastAsia="宋体" w:hAnsi="宋体" w:cs="宋体" w:hint="eastAsia"/>
          <w:sz w:val="21"/>
          <w:szCs w:val="21"/>
        </w:rPr>
        <w:t>段画线句子用了列数字、打比方的说明方法，具体准确地说明了蝙蝠打破了</w:t>
      </w:r>
      <w:r>
        <w:rPr>
          <w:rFonts w:ascii="宋体" w:eastAsia="宋体" w:hAnsi="宋体" w:cs="宋体" w:hint="eastAsia"/>
          <w:sz w:val="21"/>
          <w:szCs w:val="21"/>
        </w:rPr>
        <w:t>“</w:t>
      </w:r>
      <w:r>
        <w:rPr>
          <w:rFonts w:ascii="宋体" w:eastAsia="宋体" w:hAnsi="宋体" w:cs="宋体" w:hint="eastAsia"/>
          <w:sz w:val="21"/>
          <w:szCs w:val="21"/>
        </w:rPr>
        <w:t>体型小的新陈代谢快，寿命短；体型大的新陈代谢慢，寿命长</w:t>
      </w:r>
      <w:r>
        <w:rPr>
          <w:rFonts w:ascii="宋体" w:eastAsia="宋体" w:hAnsi="宋体" w:cs="宋体" w:hint="eastAsia"/>
          <w:sz w:val="21"/>
          <w:szCs w:val="21"/>
        </w:rPr>
        <w:t>”</w:t>
      </w:r>
      <w:r>
        <w:rPr>
          <w:rFonts w:ascii="宋体" w:eastAsia="宋体" w:hAnsi="宋体" w:cs="宋体" w:hint="eastAsia"/>
          <w:sz w:val="21"/>
          <w:szCs w:val="21"/>
        </w:rPr>
        <w:t>这个规律，突出了冬眠与寿命长短关系密切。</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rPr>
        <w:t>1</w:t>
      </w:r>
      <w:r>
        <w:rPr>
          <w:rFonts w:ascii="宋体" w:hAnsi="宋体" w:cs="宋体" w:hint="eastAsia"/>
          <w:sz w:val="21"/>
          <w:szCs w:val="21"/>
          <w:lang w:val="en-US" w:eastAsia="zh-CN"/>
        </w:rPr>
        <w:t>3</w:t>
      </w:r>
      <w:r>
        <w:rPr>
          <w:rFonts w:ascii="宋体" w:eastAsia="宋体" w:hAnsi="宋体" w:cs="宋体" w:hint="eastAsia"/>
          <w:sz w:val="21"/>
          <w:szCs w:val="21"/>
        </w:rPr>
        <w:t>．作者说</w:t>
      </w:r>
      <w:r>
        <w:rPr>
          <w:rFonts w:ascii="宋体" w:eastAsia="宋体" w:hAnsi="宋体" w:cs="宋体" w:hint="eastAsia"/>
          <w:sz w:val="21"/>
          <w:szCs w:val="21"/>
        </w:rPr>
        <w:t>“</w:t>
      </w:r>
      <w:r>
        <w:rPr>
          <w:rFonts w:ascii="宋体" w:eastAsia="宋体" w:hAnsi="宋体" w:cs="宋体" w:hint="eastAsia"/>
          <w:sz w:val="21"/>
          <w:szCs w:val="21"/>
        </w:rPr>
        <w:t>我们的寿命说不定可以达到800岁</w:t>
      </w:r>
      <w:r>
        <w:rPr>
          <w:rFonts w:ascii="宋体" w:eastAsia="宋体" w:hAnsi="宋体" w:cs="宋体" w:hint="eastAsia"/>
          <w:sz w:val="21"/>
          <w:szCs w:val="21"/>
        </w:rPr>
        <w:t>”</w:t>
      </w:r>
      <w:r>
        <w:rPr>
          <w:rFonts w:ascii="宋体" w:eastAsia="宋体" w:hAnsi="宋体" w:cs="宋体" w:hint="eastAsia"/>
          <w:sz w:val="21"/>
          <w:szCs w:val="21"/>
        </w:rPr>
        <w:t>的推测依据有哪些？请结合</w:t>
      </w:r>
      <w:r>
        <w:rPr>
          <w:rFonts w:ascii="宋体" w:eastAsia="宋体" w:hAnsi="宋体" w:cs="宋体" w:hint="eastAsia"/>
          <w:sz w:val="21"/>
          <w:szCs w:val="21"/>
        </w:rPr>
        <w:t>④⑤</w:t>
      </w:r>
      <w:r>
        <w:rPr>
          <w:rFonts w:ascii="宋体" w:eastAsia="宋体" w:hAnsi="宋体" w:cs="宋体" w:hint="eastAsia"/>
          <w:sz w:val="21"/>
          <w:szCs w:val="21"/>
        </w:rPr>
        <w:t>两段简要概括。</w:t>
      </w:r>
      <w:r>
        <w:rPr>
          <w:rFonts w:ascii="宋体" w:hAnsi="宋体" w:cs="宋体" w:hint="eastAsia"/>
          <w:sz w:val="21"/>
          <w:szCs w:val="21"/>
          <w:lang w:eastAsia="zh-CN"/>
        </w:rPr>
        <w:t>（</w:t>
      </w:r>
      <w:r>
        <w:rPr>
          <w:rFonts w:ascii="宋体" w:hAnsi="宋体" w:cs="宋体" w:hint="eastAsia"/>
          <w:sz w:val="21"/>
          <w:szCs w:val="21"/>
          <w:lang w:val="en-US" w:eastAsia="zh-CN"/>
        </w:rPr>
        <w:t>3分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r>
        <w:rPr>
          <w:rFonts w:ascii="宋体" w:eastAsia="宋体" w:hAnsi="宋体" w:cs="宋体" w:hint="eastAsia"/>
          <w:b/>
          <w:bCs/>
          <w:color w:val="auto"/>
          <w:sz w:val="21"/>
          <w:szCs w:val="21"/>
          <w:lang w:eastAsia="zh-CN"/>
        </w:rPr>
        <w:t>（</w:t>
      </w:r>
      <w:r>
        <w:rPr>
          <w:rFonts w:ascii="宋体" w:eastAsia="宋体" w:hAnsi="宋体" w:cs="宋体" w:hint="eastAsia"/>
          <w:b/>
          <w:bCs/>
          <w:color w:val="auto"/>
          <w:sz w:val="21"/>
          <w:szCs w:val="21"/>
          <w:lang w:val="en-US" w:eastAsia="zh-CN"/>
        </w:rPr>
        <w:t>五</w:t>
      </w:r>
      <w:r>
        <w:rPr>
          <w:rFonts w:ascii="宋体" w:eastAsia="宋体" w:hAnsi="宋体" w:cs="宋体" w:hint="eastAsia"/>
          <w:b/>
          <w:bCs/>
          <w:color w:val="auto"/>
          <w:sz w:val="21"/>
          <w:szCs w:val="21"/>
          <w:lang w:eastAsia="zh-CN"/>
        </w:rPr>
        <w:t>）（</w:t>
      </w:r>
      <w:r>
        <w:rPr>
          <w:rFonts w:ascii="宋体" w:eastAsia="宋体" w:hAnsi="宋体" w:cs="宋体" w:hint="eastAsia"/>
          <w:b/>
          <w:bCs/>
          <w:color w:val="auto"/>
          <w:sz w:val="21"/>
          <w:szCs w:val="21"/>
          <w:lang w:val="en-US" w:eastAsia="zh-CN"/>
        </w:rPr>
        <w:t>6分</w:t>
      </w:r>
      <w:r>
        <w:rPr>
          <w:rFonts w:ascii="宋体" w:eastAsia="宋体" w:hAnsi="宋体" w:cs="宋体" w:hint="eastAsia"/>
          <w:b/>
          <w:bCs/>
          <w:color w:val="auto"/>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rPr>
      </w:pPr>
      <w:r>
        <w:rPr>
          <w:rFonts w:ascii="宋体" w:eastAsia="宋体" w:hAnsi="宋体" w:cs="宋体" w:hint="eastAsia"/>
          <w:b/>
          <w:bCs/>
          <w:sz w:val="21"/>
          <w:szCs w:val="21"/>
        </w:rPr>
        <w:t>（2023上</w:t>
      </w:r>
      <w:r>
        <w:rPr>
          <w:rFonts w:ascii="宋体" w:eastAsia="宋体" w:hAnsi="宋体" w:cs="宋体" w:hint="eastAsia"/>
          <w:b/>
          <w:bCs/>
          <w:sz w:val="21"/>
          <w:szCs w:val="21"/>
        </w:rPr>
        <w:t>·</w:t>
      </w:r>
      <w:r>
        <w:rPr>
          <w:rFonts w:ascii="宋体" w:eastAsia="宋体" w:hAnsi="宋体" w:cs="宋体" w:hint="eastAsia"/>
          <w:b/>
          <w:bCs/>
          <w:sz w:val="21"/>
          <w:szCs w:val="21"/>
        </w:rPr>
        <w:t>江苏无锡</w:t>
      </w:r>
      <w:r>
        <w:rPr>
          <w:rFonts w:ascii="宋体" w:eastAsia="宋体" w:hAnsi="宋体" w:cs="宋体" w:hint="eastAsia"/>
          <w:b/>
          <w:bCs/>
          <w:sz w:val="21"/>
          <w:szCs w:val="21"/>
        </w:rPr>
        <w:t>·</w:t>
      </w:r>
      <w:r>
        <w:rPr>
          <w:rFonts w:ascii="宋体" w:eastAsia="宋体" w:hAnsi="宋体" w:cs="宋体" w:hint="eastAsia"/>
          <w:b/>
          <w:bCs/>
          <w:sz w:val="21"/>
          <w:szCs w:val="21"/>
        </w:rPr>
        <w:t>九年级统考期末）阅读下面文章，完成下面小题。</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center"/>
        <w:textAlignment w:val="center"/>
        <w:rPr>
          <w:rFonts w:ascii="宋体" w:eastAsia="宋体" w:hAnsi="宋体" w:cs="宋体" w:hint="eastAsia"/>
          <w:sz w:val="21"/>
          <w:szCs w:val="21"/>
        </w:rPr>
      </w:pPr>
      <w:r>
        <w:rPr>
          <w:rFonts w:ascii="宋体" w:eastAsia="宋体" w:hAnsi="宋体" w:cs="宋体" w:hint="eastAsia"/>
          <w:sz w:val="21"/>
          <w:szCs w:val="21"/>
        </w:rPr>
        <w:t>不要在冬天里砍倒一棵树</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①</w:t>
      </w:r>
      <w:r>
        <w:rPr>
          <w:rFonts w:ascii="楷体" w:eastAsia="楷体" w:hAnsi="楷体" w:cs="楷体" w:hint="eastAsia"/>
          <w:sz w:val="21"/>
          <w:szCs w:val="21"/>
        </w:rPr>
        <w:t>迈克尔</w:t>
      </w:r>
      <w:r>
        <w:rPr>
          <w:rFonts w:ascii="楷体" w:eastAsia="楷体" w:hAnsi="楷体" w:cs="楷体" w:hint="eastAsia"/>
          <w:sz w:val="21"/>
          <w:szCs w:val="21"/>
        </w:rPr>
        <w:t>·</w:t>
      </w:r>
      <w:r>
        <w:rPr>
          <w:rFonts w:ascii="楷体" w:eastAsia="楷体" w:hAnsi="楷体" w:cs="楷体" w:hint="eastAsia"/>
          <w:sz w:val="21"/>
          <w:szCs w:val="21"/>
        </w:rPr>
        <w:t>乔丹堪称NBA篮坛的一位巨人。独领风骚多年的他，却并不是一名天才运动员。他在《尝试</w:t>
      </w:r>
      <w:r>
        <w:rPr>
          <w:rFonts w:ascii="楷体" w:eastAsia="楷体" w:hAnsi="楷体" w:cs="楷体" w:hint="eastAsia"/>
          <w:sz w:val="21"/>
          <w:szCs w:val="21"/>
        </w:rPr>
        <w:t>——</w:t>
      </w:r>
      <w:r>
        <w:rPr>
          <w:rFonts w:ascii="楷体" w:eastAsia="楷体" w:hAnsi="楷体" w:cs="楷体" w:hint="eastAsia"/>
          <w:sz w:val="21"/>
          <w:szCs w:val="21"/>
        </w:rPr>
        <w:t>成功路上的迈克尔</w:t>
      </w:r>
      <w:r>
        <w:rPr>
          <w:rFonts w:ascii="楷体" w:eastAsia="楷体" w:hAnsi="楷体" w:cs="楷体" w:hint="eastAsia"/>
          <w:sz w:val="21"/>
          <w:szCs w:val="21"/>
        </w:rPr>
        <w:t>·</w:t>
      </w:r>
      <w:r>
        <w:rPr>
          <w:rFonts w:ascii="楷体" w:eastAsia="楷体" w:hAnsi="楷体" w:cs="楷体" w:hint="eastAsia"/>
          <w:sz w:val="21"/>
          <w:szCs w:val="21"/>
        </w:rPr>
        <w:t>乔丹》中写道，上高中时，曾因球技不如人，被教练批评，甚至要摒弃他。但主教练看到他的潜力，让他搭车随队观看比赛，为上场的队员抱衣服，鼓励他勤奋苦练。终于在一年之后，他打上学校的主力。回顾这段经历，乔丹深有感触，如果不是主教练的鼓励，在那时他可能就与篮球绝缘了。</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②</w:t>
      </w:r>
      <w:r>
        <w:rPr>
          <w:rFonts w:ascii="楷体" w:eastAsia="楷体" w:hAnsi="楷体" w:cs="楷体" w:hint="eastAsia"/>
          <w:sz w:val="21"/>
          <w:szCs w:val="21"/>
        </w:rPr>
        <w:t>人生就是这样，有人一开始就才华毕露，不仅得到师长的器重，而且得到各方面的关注。（甲）有一则故事讲道，一年冬天，父亲需要一些柴火，儿子找到一棵死树，然后就把它锯倒了。到了春天，令他惊愕的是，树干周围绽发出了新芽。他说：</w:t>
      </w:r>
      <w:r>
        <w:rPr>
          <w:rFonts w:ascii="楷体" w:eastAsia="楷体" w:hAnsi="楷体" w:cs="楷体" w:hint="eastAsia"/>
          <w:sz w:val="21"/>
          <w:szCs w:val="21"/>
        </w:rPr>
        <w:t>“</w:t>
      </w:r>
      <w:r>
        <w:rPr>
          <w:rFonts w:ascii="楷体" w:eastAsia="楷体" w:hAnsi="楷体" w:cs="楷体" w:hint="eastAsia"/>
          <w:sz w:val="21"/>
          <w:szCs w:val="21"/>
        </w:rPr>
        <w:t>我以为它肯定死了，冬天里树叶都落光了。但现在我看到主根处依然保存着生命的活力。</w:t>
      </w:r>
      <w:r>
        <w:rPr>
          <w:rFonts w:ascii="楷体" w:eastAsia="楷体" w:hAnsi="楷体" w:cs="楷体" w:hint="eastAsia"/>
          <w:sz w:val="21"/>
          <w:szCs w:val="21"/>
        </w:rPr>
        <w:t>”</w:t>
      </w:r>
      <w:r>
        <w:rPr>
          <w:rFonts w:ascii="楷体" w:eastAsia="楷体" w:hAnsi="楷体" w:cs="楷体" w:hint="eastAsia"/>
          <w:sz w:val="21"/>
          <w:szCs w:val="21"/>
        </w:rPr>
        <w:t>父亲叮嘱全家：</w:t>
      </w:r>
      <w:r>
        <w:rPr>
          <w:rFonts w:ascii="楷体" w:eastAsia="楷体" w:hAnsi="楷体" w:cs="楷体" w:hint="eastAsia"/>
          <w:sz w:val="21"/>
          <w:szCs w:val="21"/>
        </w:rPr>
        <w:t>“</w:t>
      </w:r>
      <w:r>
        <w:rPr>
          <w:rFonts w:ascii="楷体" w:eastAsia="楷体" w:hAnsi="楷体" w:cs="楷体" w:hint="eastAsia"/>
          <w:sz w:val="21"/>
          <w:szCs w:val="21"/>
        </w:rPr>
        <w:t>别忘了这个重要的教训，不要在冬天里砍倒一棵树。不要在情况恶劣时作出消极的决定，因为这会扼杀幼稚的生命。只要有一点生机，它也会绽出新芽，最终成为大树。</w:t>
      </w:r>
      <w:r>
        <w:rPr>
          <w:rFonts w:ascii="楷体" w:eastAsia="楷体" w:hAnsi="楷体" w:cs="楷体" w:hint="eastAsia"/>
          <w:sz w:val="21"/>
          <w:szCs w:val="21"/>
        </w:rPr>
        <w:t>”</w:t>
      </w:r>
      <w:r>
        <w:rPr>
          <w:rFonts w:ascii="楷体" w:eastAsia="楷体" w:hAnsi="楷体" w:cs="楷体" w:hint="eastAsia"/>
          <w:sz w:val="21"/>
          <w:szCs w:val="21"/>
        </w:rPr>
        <w:t>迈克尔</w:t>
      </w:r>
      <w:r>
        <w:rPr>
          <w:rFonts w:ascii="楷体" w:eastAsia="楷体" w:hAnsi="楷体" w:cs="楷体" w:hint="eastAsia"/>
          <w:sz w:val="21"/>
          <w:szCs w:val="21"/>
        </w:rPr>
        <w:t>·</w:t>
      </w:r>
      <w:r>
        <w:rPr>
          <w:rFonts w:ascii="楷体" w:eastAsia="楷体" w:hAnsi="楷体" w:cs="楷体" w:hint="eastAsia"/>
          <w:sz w:val="21"/>
          <w:szCs w:val="21"/>
        </w:rPr>
        <w:t>乔丹当初不正是那内在充满活力而没有长出的嫩芽吗？如果不是主教练的鼓励和扶持，篮坛真会失去一棵参天大树。</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③</w:t>
      </w:r>
      <w:r>
        <w:rPr>
          <w:rFonts w:ascii="楷体" w:eastAsia="楷体" w:hAnsi="楷体" w:cs="楷体" w:hint="eastAsia"/>
          <w:sz w:val="21"/>
          <w:szCs w:val="21"/>
        </w:rPr>
        <w:t>（乙）冬天里的树，遭受风刀霜剑，幼稚的生命被压抑，让人难以发现，因而更需要保护，更需要培养。爱迪生曾是一位不听话的学生，只迷恋于电，老师并没有因他学业不好就歧视他，而是鼓励他大胆探索，最终他成为世界上发明成果最多的科学家；邓亚萍身高仅l.5米，常人看来根本不是打乒乓球的料，但她的教练看中她的气质，她的拼劲，破格选她进了国家队，从而一度成为世界乒乓球女单第一号选手。（丙）</w:t>
      </w:r>
      <w:r>
        <w:rPr>
          <w:rFonts w:ascii="楷体" w:eastAsia="楷体" w:hAnsi="楷体" w:cs="楷体" w:hint="eastAsia"/>
          <w:sz w:val="21"/>
          <w:szCs w:val="21"/>
          <w:u w:val="single"/>
        </w:rPr>
        <w:t>孩子有过失，家长发怒时会说：你将一辈子没出息！学生学习不好，老师也会指责：这学生天生顽皮，反应迟钝，不会有大的作为！</w:t>
      </w:r>
      <w:r>
        <w:rPr>
          <w:rFonts w:ascii="楷体" w:eastAsia="楷体" w:hAnsi="楷体" w:cs="楷体" w:hint="eastAsia"/>
          <w:sz w:val="21"/>
          <w:szCs w:val="21"/>
        </w:rPr>
        <w:t>而一些高考落榜者往往会遭到周围人的冷眼，被认为不会有前途。殊不知这些简单的否定，往往会挫伤一个有潜力而未爆发的青年的自尊心，这样的冷遇往往会使他们失去蓬勃成长的环境，甚至使一株幼苗夭折。</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④</w:t>
      </w:r>
      <w:r>
        <w:rPr>
          <w:rFonts w:ascii="楷体" w:eastAsia="楷体" w:hAnsi="楷体" w:cs="楷体" w:hint="eastAsia"/>
          <w:sz w:val="21"/>
          <w:szCs w:val="21"/>
        </w:rPr>
        <w:t>当然，冬天的树木需要爱护。但既然有生命总归会发芽，即使冬天里被砍倒，春天来临，根部仍会长出新芽。人生也是一样，悲观者遭人拒绝，可能自怨自艾；乐观的人可能会自己开辟。人生的旅途，需要人引路，遇到坎坎坷坷也需要人帮扶，但路毕竟是自己走的，只要坚持，就会有希望！</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right"/>
        <w:textAlignment w:val="center"/>
        <w:rPr>
          <w:rFonts w:ascii="宋体" w:eastAsia="宋体" w:hAnsi="宋体" w:cs="宋体" w:hint="eastAsia"/>
          <w:sz w:val="21"/>
          <w:szCs w:val="21"/>
        </w:rPr>
      </w:pPr>
      <w:r>
        <w:rPr>
          <w:rFonts w:ascii="宋体" w:eastAsia="宋体" w:hAnsi="宋体" w:cs="宋体" w:hint="eastAsia"/>
          <w:sz w:val="21"/>
          <w:szCs w:val="21"/>
        </w:rPr>
        <w:t>（摘自《中国广播报》）</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rPr>
        <w:t>1</w:t>
      </w:r>
      <w:r>
        <w:rPr>
          <w:rFonts w:ascii="宋体" w:hAnsi="宋体" w:cs="宋体" w:hint="eastAsia"/>
          <w:sz w:val="21"/>
          <w:szCs w:val="21"/>
          <w:lang w:val="en-US" w:eastAsia="zh-CN"/>
        </w:rPr>
        <w:t>4</w:t>
      </w:r>
      <w:r>
        <w:rPr>
          <w:rFonts w:ascii="宋体" w:eastAsia="宋体" w:hAnsi="宋体" w:cs="宋体" w:hint="eastAsia"/>
          <w:sz w:val="21"/>
          <w:szCs w:val="21"/>
        </w:rPr>
        <w:t>．根据文章内容，将下面三句话分别填入文中甲、乙、丙处。</w:t>
      </w:r>
      <w:r>
        <w:rPr>
          <w:rFonts w:ascii="宋体" w:hAnsi="宋体" w:cs="宋体" w:hint="eastAsia"/>
          <w:sz w:val="21"/>
          <w:szCs w:val="21"/>
          <w:lang w:eastAsia="zh-CN"/>
        </w:rPr>
        <w:t>（</w:t>
      </w:r>
      <w:r>
        <w:rPr>
          <w:rFonts w:ascii="宋体" w:hAnsi="宋体" w:cs="宋体" w:hint="eastAsia"/>
          <w:sz w:val="21"/>
          <w:szCs w:val="21"/>
          <w:lang w:val="en-US" w:eastAsia="zh-CN"/>
        </w:rPr>
        <w:t>3分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①</w:t>
      </w:r>
      <w:r>
        <w:rPr>
          <w:rFonts w:ascii="宋体" w:eastAsia="宋体" w:hAnsi="宋体" w:cs="宋体" w:hint="eastAsia"/>
          <w:sz w:val="21"/>
          <w:szCs w:val="21"/>
        </w:rPr>
        <w:t>鲁迅先生说过：产生天才难，发现天才难，要有天才赖以生长的土壤更难。</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②</w:t>
      </w:r>
      <w:r>
        <w:rPr>
          <w:rFonts w:ascii="宋体" w:eastAsia="宋体" w:hAnsi="宋体" w:cs="宋体" w:hint="eastAsia"/>
          <w:sz w:val="21"/>
          <w:szCs w:val="21"/>
        </w:rPr>
        <w:t>但在现实生活中，人们往往会习惯于以小论大，轻易地肯定或否定。</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③</w:t>
      </w:r>
      <w:r>
        <w:rPr>
          <w:rFonts w:ascii="宋体" w:eastAsia="宋体" w:hAnsi="宋体" w:cs="宋体" w:hint="eastAsia"/>
          <w:sz w:val="21"/>
          <w:szCs w:val="21"/>
        </w:rPr>
        <w:t>但大多数人在成长过程中总会遇到这样那样的挫折，也有些人起初可能是技不如人，才不如人，很有可能被歧视，遭摒弃而被压抑。</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（甲）处应填：</w:t>
      </w:r>
      <w:r>
        <w:rPr>
          <w:rFonts w:ascii="宋体" w:eastAsia="宋体" w:hAnsi="宋体" w:cs="宋体" w:hint="eastAsia"/>
          <w:b w:val="0"/>
          <w:sz w:val="21"/>
          <w:szCs w:val="21"/>
          <w:u w:val="single"/>
        </w:rPr>
        <w:t xml:space="preserve">   </w:t>
      </w:r>
      <w:r>
        <w:rPr>
          <w:rFonts w:ascii="宋体" w:hAnsi="宋体" w:cs="宋体" w:hint="eastAsia"/>
          <w:b w:val="0"/>
          <w:sz w:val="21"/>
          <w:szCs w:val="21"/>
          <w:u w:val="single"/>
          <w:lang w:val="en-US" w:eastAsia="zh-CN"/>
        </w:rPr>
        <w:t xml:space="preserve">  </w:t>
      </w:r>
      <w:r>
        <w:rPr>
          <w:rFonts w:ascii="宋体" w:eastAsia="宋体" w:hAnsi="宋体" w:cs="宋体" w:hint="eastAsia"/>
          <w:b w:val="0"/>
          <w:sz w:val="21"/>
          <w:szCs w:val="21"/>
          <w:u w:val="single"/>
        </w:rPr>
        <w:t xml:space="preserve">   </w:t>
      </w:r>
      <w:r>
        <w:rPr>
          <w:rFonts w:ascii="宋体" w:eastAsia="宋体" w:hAnsi="宋体" w:cs="宋体" w:hint="eastAsia"/>
          <w:kern w:val="0"/>
          <w:sz w:val="21"/>
          <w:szCs w:val="21"/>
        </w:rPr>
        <w:t>  </w:t>
      </w:r>
      <w:r>
        <w:rPr>
          <w:rFonts w:ascii="宋体" w:eastAsia="宋体" w:hAnsi="宋体" w:cs="宋体" w:hint="eastAsia"/>
          <w:sz w:val="21"/>
          <w:szCs w:val="21"/>
        </w:rPr>
        <w:t>（乙）处应填：</w:t>
      </w:r>
      <w:r>
        <w:rPr>
          <w:rFonts w:ascii="宋体" w:eastAsia="宋体" w:hAnsi="宋体" w:cs="宋体" w:hint="eastAsia"/>
          <w:b w:val="0"/>
          <w:sz w:val="21"/>
          <w:szCs w:val="21"/>
          <w:u w:val="single"/>
        </w:rPr>
        <w:t xml:space="preserve"> </w:t>
      </w:r>
      <w:r>
        <w:rPr>
          <w:rFonts w:ascii="宋体" w:hAnsi="宋体" w:cs="宋体" w:hint="eastAsia"/>
          <w:b w:val="0"/>
          <w:sz w:val="21"/>
          <w:szCs w:val="21"/>
          <w:u w:val="single"/>
          <w:lang w:val="en-US" w:eastAsia="zh-CN"/>
        </w:rPr>
        <w:t xml:space="preserve">  </w:t>
      </w:r>
      <w:r>
        <w:rPr>
          <w:rFonts w:ascii="宋体" w:eastAsia="宋体" w:hAnsi="宋体" w:cs="宋体" w:hint="eastAsia"/>
          <w:b w:val="0"/>
          <w:sz w:val="21"/>
          <w:szCs w:val="21"/>
          <w:u w:val="single"/>
        </w:rPr>
        <w:t xml:space="preserve">     </w:t>
      </w:r>
      <w:r>
        <w:rPr>
          <w:rFonts w:ascii="宋体" w:eastAsia="宋体" w:hAnsi="宋体" w:cs="宋体" w:hint="eastAsia"/>
          <w:kern w:val="0"/>
          <w:sz w:val="21"/>
          <w:szCs w:val="21"/>
        </w:rPr>
        <w:t>  </w:t>
      </w:r>
      <w:r>
        <w:rPr>
          <w:rFonts w:ascii="宋体" w:eastAsia="宋体" w:hAnsi="宋体" w:cs="宋体" w:hint="eastAsia"/>
          <w:sz w:val="21"/>
          <w:szCs w:val="21"/>
        </w:rPr>
        <w:t>（丙）处应填：</w:t>
      </w:r>
      <w:r>
        <w:rPr>
          <w:rFonts w:ascii="宋体" w:eastAsia="宋体" w:hAnsi="宋体" w:cs="宋体" w:hint="eastAsia"/>
          <w:b w:val="0"/>
          <w:sz w:val="21"/>
          <w:szCs w:val="21"/>
          <w:u w:val="single"/>
        </w:rPr>
        <w:t xml:space="preserve">    </w:t>
      </w:r>
      <w:r>
        <w:rPr>
          <w:rFonts w:ascii="宋体" w:hAnsi="宋体" w:cs="宋体" w:hint="eastAsia"/>
          <w:b w:val="0"/>
          <w:sz w:val="21"/>
          <w:szCs w:val="21"/>
          <w:u w:val="single"/>
          <w:lang w:val="en-US" w:eastAsia="zh-CN"/>
        </w:rPr>
        <w:t xml:space="preserve">  </w:t>
      </w:r>
      <w:r>
        <w:rPr>
          <w:rFonts w:ascii="宋体" w:eastAsia="宋体" w:hAnsi="宋体" w:cs="宋体" w:hint="eastAsia"/>
          <w:b w:val="0"/>
          <w:sz w:val="21"/>
          <w:szCs w:val="21"/>
          <w:u w:val="single"/>
        </w:rPr>
        <w:t xml:space="preserve">  </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rPr>
        <w:t>1</w:t>
      </w:r>
      <w:r>
        <w:rPr>
          <w:rFonts w:ascii="宋体" w:hAnsi="宋体" w:cs="宋体" w:hint="eastAsia"/>
          <w:sz w:val="21"/>
          <w:szCs w:val="21"/>
          <w:lang w:val="en-US" w:eastAsia="zh-CN"/>
        </w:rPr>
        <w:t>5</w:t>
      </w:r>
      <w:r>
        <w:rPr>
          <w:rFonts w:ascii="宋体" w:eastAsia="宋体" w:hAnsi="宋体" w:cs="宋体" w:hint="eastAsia"/>
          <w:sz w:val="21"/>
          <w:szCs w:val="21"/>
        </w:rPr>
        <w:t>．第</w:t>
      </w:r>
      <w:r>
        <w:rPr>
          <w:rFonts w:ascii="宋体" w:eastAsia="宋体" w:hAnsi="宋体" w:cs="宋体" w:hint="eastAsia"/>
          <w:sz w:val="21"/>
          <w:szCs w:val="21"/>
        </w:rPr>
        <w:t>③</w:t>
      </w:r>
      <w:r>
        <w:rPr>
          <w:rFonts w:ascii="宋体" w:eastAsia="宋体" w:hAnsi="宋体" w:cs="宋体" w:hint="eastAsia"/>
          <w:sz w:val="21"/>
          <w:szCs w:val="21"/>
        </w:rPr>
        <w:t>自然段划线句用了哪种论证方法？有什么作用？</w:t>
      </w:r>
      <w:r>
        <w:rPr>
          <w:rFonts w:ascii="宋体" w:hAnsi="宋体" w:cs="宋体" w:hint="eastAsia"/>
          <w:sz w:val="21"/>
          <w:szCs w:val="21"/>
          <w:lang w:eastAsia="zh-CN"/>
        </w:rPr>
        <w:t>（</w:t>
      </w:r>
      <w:r>
        <w:rPr>
          <w:rFonts w:ascii="宋体" w:hAnsi="宋体" w:cs="宋体" w:hint="eastAsia"/>
          <w:sz w:val="21"/>
          <w:szCs w:val="21"/>
          <w:lang w:val="en-US" w:eastAsia="zh-CN"/>
        </w:rPr>
        <w:t>3分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r>
        <w:rPr>
          <w:rFonts w:ascii="宋体" w:eastAsia="宋体" w:hAnsi="宋体" w:cs="宋体" w:hint="eastAsia"/>
          <w:b/>
          <w:bCs/>
          <w:color w:val="auto"/>
          <w:sz w:val="21"/>
          <w:szCs w:val="21"/>
          <w:lang w:eastAsia="zh-CN"/>
        </w:rPr>
        <w:t>（</w:t>
      </w:r>
      <w:r>
        <w:rPr>
          <w:rFonts w:ascii="宋体" w:eastAsia="宋体" w:hAnsi="宋体" w:cs="宋体" w:hint="eastAsia"/>
          <w:b/>
          <w:bCs/>
          <w:color w:val="auto"/>
          <w:sz w:val="21"/>
          <w:szCs w:val="21"/>
          <w:lang w:val="en-US" w:eastAsia="zh-CN"/>
        </w:rPr>
        <w:t>六</w:t>
      </w:r>
      <w:r>
        <w:rPr>
          <w:rFonts w:ascii="宋体" w:eastAsia="宋体" w:hAnsi="宋体" w:cs="宋体" w:hint="eastAsia"/>
          <w:b/>
          <w:bCs/>
          <w:color w:val="auto"/>
          <w:sz w:val="21"/>
          <w:szCs w:val="21"/>
          <w:lang w:eastAsia="zh-CN"/>
        </w:rPr>
        <w:t>）（</w:t>
      </w:r>
      <w:r>
        <w:rPr>
          <w:rFonts w:ascii="宋体" w:eastAsia="宋体" w:hAnsi="宋体" w:cs="宋体" w:hint="eastAsia"/>
          <w:b/>
          <w:bCs/>
          <w:color w:val="auto"/>
          <w:sz w:val="21"/>
          <w:szCs w:val="21"/>
          <w:lang w:val="en-US" w:eastAsia="zh-CN"/>
        </w:rPr>
        <w:t>18分</w:t>
      </w:r>
      <w:r>
        <w:rPr>
          <w:rFonts w:ascii="宋体" w:eastAsia="宋体" w:hAnsi="宋体" w:cs="宋体" w:hint="eastAsia"/>
          <w:b/>
          <w:bCs/>
          <w:color w:val="auto"/>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both"/>
        <w:textAlignment w:val="center"/>
        <w:rPr>
          <w:rFonts w:ascii="宋体" w:eastAsia="宋体" w:hAnsi="宋体" w:cs="宋体" w:hint="default"/>
          <w:b/>
          <w:bCs/>
          <w:sz w:val="21"/>
          <w:szCs w:val="21"/>
          <w:lang w:val="en-US" w:eastAsia="zh-CN"/>
        </w:rPr>
      </w:pPr>
      <w:r>
        <w:rPr>
          <w:rFonts w:ascii="宋体" w:eastAsia="宋体" w:hAnsi="宋体" w:cs="宋体" w:hint="eastAsia"/>
          <w:b/>
          <w:bCs/>
          <w:sz w:val="21"/>
          <w:szCs w:val="21"/>
          <w:lang w:val="en-US" w:eastAsia="zh-CN"/>
        </w:rPr>
        <w:t>阅读下面的文字，完成下面的小题。</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走出青春迷茫</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①</w:t>
      </w:r>
      <w:r>
        <w:rPr>
          <w:rFonts w:ascii="楷体" w:eastAsia="楷体" w:hAnsi="楷体" w:cs="楷体" w:hint="eastAsia"/>
          <w:sz w:val="21"/>
          <w:szCs w:val="21"/>
        </w:rPr>
        <w:t>那一年，我们刚进入初三，学习的压力陡然增大，乌云总是遮掩着太阳，阳光照不进心灵，青春一片迷茫。</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②</w:t>
      </w:r>
      <w:r>
        <w:rPr>
          <w:rFonts w:ascii="楷体" w:eastAsia="楷体" w:hAnsi="楷体" w:cs="楷体" w:hint="eastAsia"/>
          <w:sz w:val="21"/>
          <w:szCs w:val="21"/>
        </w:rPr>
        <w:t>不知什么原因，我们这群无所事事的男生突然疯狂地爱上了足球。每天大家不约而同地提早半小时到校，畅快淋漓地踢上一场</w:t>
      </w:r>
      <w:r>
        <w:rPr>
          <w:rFonts w:ascii="楷体" w:eastAsia="楷体" w:hAnsi="楷体" w:cs="楷体" w:hint="eastAsia"/>
          <w:sz w:val="21"/>
          <w:szCs w:val="21"/>
        </w:rPr>
        <w:t>“</w:t>
      </w:r>
      <w:r>
        <w:rPr>
          <w:rFonts w:ascii="楷体" w:eastAsia="楷体" w:hAnsi="楷体" w:cs="楷体" w:hint="eastAsia"/>
          <w:sz w:val="21"/>
          <w:szCs w:val="21"/>
        </w:rPr>
        <w:t>早球</w:t>
      </w:r>
      <w:r>
        <w:rPr>
          <w:rFonts w:ascii="楷体" w:eastAsia="楷体" w:hAnsi="楷体" w:cs="楷体" w:hint="eastAsia"/>
          <w:sz w:val="21"/>
          <w:szCs w:val="21"/>
        </w:rPr>
        <w:t>”</w:t>
      </w:r>
      <w:r>
        <w:rPr>
          <w:rFonts w:ascii="楷体" w:eastAsia="楷体" w:hAnsi="楷体" w:cs="楷体" w:hint="eastAsia"/>
          <w:sz w:val="21"/>
          <w:szCs w:val="21"/>
        </w:rPr>
        <w:t>。上课却成了绝佳的</w:t>
      </w:r>
      <w:r>
        <w:rPr>
          <w:rFonts w:ascii="楷体" w:eastAsia="楷体" w:hAnsi="楷体" w:cs="楷体" w:hint="eastAsia"/>
          <w:sz w:val="21"/>
          <w:szCs w:val="21"/>
        </w:rPr>
        <w:t>“</w:t>
      </w:r>
      <w:r>
        <w:rPr>
          <w:rFonts w:ascii="楷体" w:eastAsia="楷体" w:hAnsi="楷体" w:cs="楷体" w:hint="eastAsia"/>
          <w:sz w:val="21"/>
          <w:szCs w:val="21"/>
        </w:rPr>
        <w:t>中场休息</w:t>
      </w:r>
      <w:r>
        <w:rPr>
          <w:rFonts w:ascii="楷体" w:eastAsia="楷体" w:hAnsi="楷体" w:cs="楷体" w:hint="eastAsia"/>
          <w:sz w:val="21"/>
          <w:szCs w:val="21"/>
        </w:rPr>
        <w:t>”</w:t>
      </w:r>
      <w:r>
        <w:rPr>
          <w:rFonts w:ascii="楷体" w:eastAsia="楷体" w:hAnsi="楷体" w:cs="楷体" w:hint="eastAsia"/>
          <w:sz w:val="21"/>
          <w:szCs w:val="21"/>
        </w:rPr>
        <w:t>，或假寐或小憩，窘态各异，但有一个步调是统一的：下课铃响，冲向操场，抓紧踢球，别无他想。</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③</w:t>
      </w:r>
      <w:r>
        <w:rPr>
          <w:rFonts w:ascii="楷体" w:eastAsia="楷体" w:hAnsi="楷体" w:cs="楷体" w:hint="eastAsia"/>
          <w:sz w:val="21"/>
          <w:szCs w:val="21"/>
        </w:rPr>
        <w:t>我们痴迷足球，好像找到了自己的梦想：要为中国足球的腾飞而奋斗！</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④</w:t>
      </w:r>
      <w:r>
        <w:rPr>
          <w:rFonts w:ascii="楷体" w:eastAsia="楷体" w:hAnsi="楷体" w:cs="楷体" w:hint="eastAsia"/>
          <w:sz w:val="21"/>
          <w:szCs w:val="21"/>
        </w:rPr>
        <w:t>然而，在一个不见阳光的下午，我们的</w:t>
      </w:r>
      <w:r>
        <w:rPr>
          <w:rFonts w:ascii="楷体" w:eastAsia="楷体" w:hAnsi="楷体" w:cs="楷体" w:hint="eastAsia"/>
          <w:sz w:val="21"/>
          <w:szCs w:val="21"/>
        </w:rPr>
        <w:t>“</w:t>
      </w:r>
      <w:r>
        <w:rPr>
          <w:rFonts w:ascii="楷体" w:eastAsia="楷体" w:hAnsi="楷体" w:cs="楷体" w:hint="eastAsia"/>
          <w:sz w:val="21"/>
          <w:szCs w:val="21"/>
        </w:rPr>
        <w:t>足球梦</w:t>
      </w:r>
      <w:r>
        <w:rPr>
          <w:rFonts w:ascii="楷体" w:eastAsia="楷体" w:hAnsi="楷体" w:cs="楷体" w:hint="eastAsia"/>
          <w:sz w:val="21"/>
          <w:szCs w:val="21"/>
        </w:rPr>
        <w:t>”</w:t>
      </w:r>
      <w:r>
        <w:rPr>
          <w:rFonts w:ascii="楷体" w:eastAsia="楷体" w:hAnsi="楷体" w:cs="楷体" w:hint="eastAsia"/>
          <w:sz w:val="21"/>
          <w:szCs w:val="21"/>
        </w:rPr>
        <w:t>戛然而止了。戳破这个梦的是我们的班主任。那天下午上自习课，我们的守门员也许是太疲倦了，趴在桌上呼呼大睡，鼾声如雷，大家的哄笑引来了我们的班主任</w:t>
      </w:r>
      <w:r>
        <w:rPr>
          <w:rFonts w:ascii="楷体" w:eastAsia="楷体" w:hAnsi="楷体" w:cs="楷体" w:hint="eastAsia"/>
          <w:sz w:val="21"/>
          <w:szCs w:val="21"/>
        </w:rPr>
        <w:t>……</w:t>
      </w:r>
      <w:r>
        <w:rPr>
          <w:rFonts w:ascii="楷体" w:eastAsia="楷体" w:hAnsi="楷体" w:cs="楷体" w:hint="eastAsia"/>
          <w:sz w:val="21"/>
          <w:szCs w:val="21"/>
        </w:rPr>
        <w:t>结局是可想而知的，班主任默然捡走了我们的足球。我们在走廊里徘徊，在教室里踱步，行色恹恹，状如行尸。</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⑤</w:t>
      </w:r>
      <w:r>
        <w:rPr>
          <w:rFonts w:ascii="楷体" w:eastAsia="楷体" w:hAnsi="楷体" w:cs="楷体" w:hint="eastAsia"/>
          <w:sz w:val="21"/>
          <w:szCs w:val="21"/>
        </w:rPr>
        <w:t>忽然一个男生说：</w:t>
      </w:r>
      <w:r>
        <w:rPr>
          <w:rFonts w:ascii="楷体" w:eastAsia="楷体" w:hAnsi="楷体" w:cs="楷体" w:hint="eastAsia"/>
          <w:sz w:val="21"/>
          <w:szCs w:val="21"/>
        </w:rPr>
        <w:t>“</w:t>
      </w:r>
      <w:r>
        <w:rPr>
          <w:rFonts w:ascii="楷体" w:eastAsia="楷体" w:hAnsi="楷体" w:cs="楷体" w:hint="eastAsia"/>
          <w:sz w:val="21"/>
          <w:szCs w:val="21"/>
        </w:rPr>
        <w:t>再买一个不就得了。</w:t>
      </w:r>
      <w:r>
        <w:rPr>
          <w:rFonts w:ascii="楷体" w:eastAsia="楷体" w:hAnsi="楷体" w:cs="楷体" w:hint="eastAsia"/>
          <w:sz w:val="21"/>
          <w:szCs w:val="21"/>
        </w:rPr>
        <w:t>”</w:t>
      </w:r>
      <w:r>
        <w:rPr>
          <w:rFonts w:ascii="楷体" w:eastAsia="楷体" w:hAnsi="楷体" w:cs="楷体" w:hint="eastAsia"/>
          <w:sz w:val="21"/>
          <w:szCs w:val="21"/>
        </w:rPr>
        <w:t>于是全班男生集资，又买了一个足球。我们像爱护宝贝一样把它藏起来，趁老师不在时偷偷地踢。当然了，纸是包不住火的。第二个球很快也被班主任没收了。班主任正色警告：</w:t>
      </w:r>
      <w:r>
        <w:rPr>
          <w:rFonts w:ascii="楷体" w:eastAsia="楷体" w:hAnsi="楷体" w:cs="楷体" w:hint="eastAsia"/>
          <w:sz w:val="21"/>
          <w:szCs w:val="21"/>
        </w:rPr>
        <w:t>“</w:t>
      </w:r>
      <w:r>
        <w:rPr>
          <w:rFonts w:ascii="楷体" w:eastAsia="楷体" w:hAnsi="楷体" w:cs="楷体" w:hint="eastAsia"/>
          <w:sz w:val="21"/>
          <w:szCs w:val="21"/>
        </w:rPr>
        <w:t>事不过三！</w:t>
      </w:r>
      <w:r>
        <w:rPr>
          <w:rFonts w:ascii="楷体" w:eastAsia="楷体" w:hAnsi="楷体" w:cs="楷体" w:hint="eastAsia"/>
          <w:sz w:val="21"/>
          <w:szCs w:val="21"/>
        </w:rPr>
        <w:t>”</w:t>
      </w:r>
      <w:r>
        <w:rPr>
          <w:rFonts w:ascii="楷体" w:eastAsia="楷体" w:hAnsi="楷体" w:cs="楷体" w:hint="eastAsia"/>
          <w:sz w:val="21"/>
          <w:szCs w:val="21"/>
        </w:rPr>
        <w:t>梦想再一次破灭，男同学又陷入巨大的迷茫，精神萎靡。既然不让踢球，精力过剩又无处释放，所以只能打开课本，佯装学习，并且趁机偷瞄女同学。</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⑥</w:t>
      </w:r>
      <w:r>
        <w:rPr>
          <w:rFonts w:ascii="楷体" w:eastAsia="楷体" w:hAnsi="楷体" w:cs="楷体" w:hint="eastAsia"/>
          <w:sz w:val="21"/>
          <w:szCs w:val="21"/>
        </w:rPr>
        <w:t>那天早上，班里家庭条件最好的女生向同桌炫耀说：</w:t>
      </w:r>
      <w:r>
        <w:rPr>
          <w:rFonts w:ascii="楷体" w:eastAsia="楷体" w:hAnsi="楷体" w:cs="楷体" w:hint="eastAsia"/>
          <w:sz w:val="21"/>
          <w:szCs w:val="21"/>
        </w:rPr>
        <w:t>“</w:t>
      </w:r>
      <w:r>
        <w:rPr>
          <w:rFonts w:ascii="楷体" w:eastAsia="楷体" w:hAnsi="楷体" w:cs="楷体" w:hint="eastAsia"/>
          <w:sz w:val="21"/>
          <w:szCs w:val="21"/>
        </w:rPr>
        <w:t>我昨天去打网球了！</w:t>
      </w:r>
      <w:r>
        <w:rPr>
          <w:rFonts w:ascii="楷体" w:eastAsia="楷体" w:hAnsi="楷体" w:cs="楷体" w:hint="eastAsia"/>
          <w:sz w:val="21"/>
          <w:szCs w:val="21"/>
        </w:rPr>
        <w:t>”</w:t>
      </w:r>
      <w:r>
        <w:rPr>
          <w:rFonts w:ascii="楷体" w:eastAsia="楷体" w:hAnsi="楷体" w:cs="楷体" w:hint="eastAsia"/>
          <w:sz w:val="21"/>
          <w:szCs w:val="21"/>
        </w:rPr>
        <w:t>说完，就从包里掏出一个网球扔向天空。旁边伺机而动的一大群男生一哄而上，大家一瞬间都被点燃了，围着球一阵乱踢。一起笑着，疯着。网球滚向了操场，人群自动地分成两队，比赛开始了，一个网球，想要接住都很难。我们却踢得起劲，一脚射门，球跑到裤兜里了。守门员摸遍全身才把球找到，大家笑成一团。此时我有点开心，又有点难过。这才是我们应有的模样，不在教室里，不在校服里，就在此刻。</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⑦</w:t>
      </w:r>
      <w:r>
        <w:rPr>
          <w:rFonts w:ascii="楷体" w:eastAsia="楷体" w:hAnsi="楷体" w:cs="楷体" w:hint="eastAsia"/>
          <w:sz w:val="21"/>
          <w:szCs w:val="21"/>
        </w:rPr>
        <w:t>这个网球的归宿和前面两个足球一样，我们的哄闹惊动了班主任，网球又被没收了。班主任还声明明天晨操后要罚男生到操场跑圈。这一次的没收大家无法接受：不能买球，甚至不能玩网球，那让我们玩什么呢？</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⑧</w:t>
      </w:r>
      <w:r>
        <w:rPr>
          <w:rFonts w:ascii="楷体" w:eastAsia="楷体" w:hAnsi="楷体" w:cs="楷体" w:hint="eastAsia"/>
          <w:sz w:val="21"/>
          <w:szCs w:val="21"/>
        </w:rPr>
        <w:t>第二天晨操后，所有男生都站立在操场上，却一动不动，用静默表达无声的抗议。班主任显然对这一幕有些吃惊，但他并没有发怒，而是开始和我们细细叙谈：</w:t>
      </w:r>
      <w:r>
        <w:rPr>
          <w:rFonts w:ascii="楷体" w:eastAsia="楷体" w:hAnsi="楷体" w:cs="楷体" w:hint="eastAsia"/>
          <w:sz w:val="21"/>
          <w:szCs w:val="21"/>
        </w:rPr>
        <w:t>“</w:t>
      </w:r>
      <w:r>
        <w:rPr>
          <w:rFonts w:ascii="楷体" w:eastAsia="楷体" w:hAnsi="楷体" w:cs="楷体" w:hint="eastAsia"/>
          <w:sz w:val="21"/>
          <w:szCs w:val="21"/>
        </w:rPr>
        <w:t>我像你们这么大的时候，曾迷恋过琼瑶的小说，买过所有能买得到的琼瑶小说集。而且发誓要成为像琼瑶那样的小说家。结果呢，下课看上课也看，眼睛看近视了，镜片还越来越厚；成绩下降了，还没有一点反思的念头</w:t>
      </w:r>
      <w:r>
        <w:rPr>
          <w:rFonts w:ascii="楷体" w:eastAsia="楷体" w:hAnsi="楷体" w:cs="楷体" w:hint="eastAsia"/>
          <w:sz w:val="21"/>
          <w:szCs w:val="21"/>
        </w:rPr>
        <w:t>……</w:t>
      </w:r>
      <w:r>
        <w:rPr>
          <w:rFonts w:ascii="楷体" w:eastAsia="楷体" w:hAnsi="楷体" w:cs="楷体" w:hint="eastAsia"/>
          <w:sz w:val="21"/>
          <w:szCs w:val="21"/>
        </w:rPr>
        <w:t>人啊，年轻时迷茫，有青春力气，却找不到努力的正确方向；年老时清醒，却失去了青春力气，可能一事无成。真正懂得当下自己该想该做什么事了，你们就长大了。</w:t>
      </w:r>
      <w:r>
        <w:rPr>
          <w:rFonts w:ascii="楷体" w:eastAsia="楷体" w:hAnsi="楷体" w:cs="楷体" w:hint="eastAsia"/>
          <w:sz w:val="21"/>
          <w:szCs w:val="21"/>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⑨</w:t>
      </w:r>
      <w:r>
        <w:rPr>
          <w:rFonts w:ascii="楷体" w:eastAsia="楷体" w:hAnsi="楷体" w:cs="楷体" w:hint="eastAsia"/>
          <w:sz w:val="21"/>
          <w:szCs w:val="21"/>
          <w:u w:val="single"/>
        </w:rPr>
        <w:t>班主任的话语如同晨曦中的那抹阳光，温暖了我们的内心，更照亮了我们的心灵</w:t>
      </w:r>
      <w:r>
        <w:rPr>
          <w:rFonts w:ascii="楷体" w:eastAsia="楷体" w:hAnsi="楷体" w:cs="楷体" w:hint="eastAsia"/>
          <w:sz w:val="21"/>
          <w:szCs w:val="21"/>
        </w:rPr>
        <w:t>。就在那一瞬间，我们觉得自己真正长大了。我们迎着阳光齐步向跑道跑去。</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⑩</w:t>
      </w:r>
      <w:r>
        <w:rPr>
          <w:rFonts w:ascii="楷体" w:eastAsia="楷体" w:hAnsi="楷体" w:cs="楷体" w:hint="eastAsia"/>
          <w:sz w:val="21"/>
          <w:szCs w:val="21"/>
        </w:rPr>
        <w:t>从那以后，我们很少有人再逃课。我们这个班，创造了学校有史以来最高的高中录取率，我们的名字被学校骄傲地展示在学校的宣传橱窗。</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val="en-US" w:eastAsia="zh-CN"/>
        </w:rPr>
        <w:t>16.</w:t>
      </w:r>
      <w:r>
        <w:rPr>
          <w:rFonts w:ascii="宋体" w:eastAsia="宋体" w:hAnsi="宋体" w:cs="宋体" w:hint="eastAsia"/>
          <w:sz w:val="21"/>
          <w:szCs w:val="21"/>
        </w:rPr>
        <w:t>依据文章内容，填写下表。</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tbl>
      <w:tblPr>
        <w:tblStyle w:val="TableNormal"/>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000"/>
      </w:tblPr>
      <w:tblGrid>
        <w:gridCol w:w="2949"/>
        <w:gridCol w:w="2537"/>
        <w:gridCol w:w="4601"/>
      </w:tblGrid>
      <w:tr>
        <w:tblPrEx>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000"/>
        </w:tblPrEx>
        <w:tc>
          <w:tcPr>
            <w:tcW w:w="1461"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情节</w:t>
            </w:r>
          </w:p>
        </w:tc>
        <w:tc>
          <w:tcPr>
            <w:tcW w:w="1257"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老师的表现</w:t>
            </w:r>
          </w:p>
        </w:tc>
        <w:tc>
          <w:tcPr>
            <w:tcW w:w="228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w:t>
            </w:r>
            <w:r>
              <w:rPr>
                <w:rFonts w:ascii="宋体" w:eastAsia="宋体" w:hAnsi="宋体" w:cs="宋体" w:hint="eastAsia"/>
                <w:sz w:val="21"/>
                <w:szCs w:val="21"/>
              </w:rPr>
              <w:t>我们</w:t>
            </w:r>
            <w:r>
              <w:rPr>
                <w:rFonts w:ascii="宋体" w:eastAsia="宋体" w:hAnsi="宋体" w:cs="宋体" w:hint="eastAsia"/>
                <w:sz w:val="21"/>
                <w:szCs w:val="21"/>
              </w:rPr>
              <w:t>”</w:t>
            </w:r>
            <w:r>
              <w:rPr>
                <w:rFonts w:ascii="宋体" w:eastAsia="宋体" w:hAnsi="宋体" w:cs="宋体" w:hint="eastAsia"/>
                <w:sz w:val="21"/>
                <w:szCs w:val="21"/>
              </w:rPr>
              <w:t>的心理或表现</w:t>
            </w:r>
          </w:p>
        </w:tc>
      </w:tr>
      <w:tr>
        <w:tblPrEx>
          <w:tblW w:w="4998" w:type="pct"/>
          <w:tblCellMar>
            <w:top w:w="120" w:type="dxa"/>
            <w:left w:w="120" w:type="dxa"/>
            <w:bottom w:w="120" w:type="dxa"/>
            <w:right w:w="120" w:type="dxa"/>
          </w:tblCellMar>
          <w:tblLook w:val="0000"/>
        </w:tblPrEx>
        <w:tc>
          <w:tcPr>
            <w:tcW w:w="1461"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踢第一个足球</w:t>
            </w:r>
          </w:p>
        </w:tc>
        <w:tc>
          <w:tcPr>
            <w:tcW w:w="1257"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①</w:t>
            </w:r>
          </w:p>
        </w:tc>
        <w:tc>
          <w:tcPr>
            <w:tcW w:w="228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行色恹恹</w:t>
            </w:r>
          </w:p>
        </w:tc>
      </w:tr>
      <w:tr>
        <w:tblPrEx>
          <w:tblW w:w="4998" w:type="pct"/>
          <w:tblCellMar>
            <w:top w:w="120" w:type="dxa"/>
            <w:left w:w="120" w:type="dxa"/>
            <w:bottom w:w="120" w:type="dxa"/>
            <w:right w:w="120" w:type="dxa"/>
          </w:tblCellMar>
          <w:tblLook w:val="0000"/>
        </w:tblPrEx>
        <w:tc>
          <w:tcPr>
            <w:tcW w:w="1461"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踢第二个足球</w:t>
            </w:r>
          </w:p>
        </w:tc>
        <w:tc>
          <w:tcPr>
            <w:tcW w:w="1257"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正色警告</w:t>
            </w:r>
          </w:p>
        </w:tc>
        <w:tc>
          <w:tcPr>
            <w:tcW w:w="228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②</w:t>
            </w:r>
          </w:p>
        </w:tc>
      </w:tr>
      <w:tr>
        <w:tblPrEx>
          <w:tblW w:w="4998" w:type="pct"/>
          <w:tblCellMar>
            <w:top w:w="120" w:type="dxa"/>
            <w:left w:w="120" w:type="dxa"/>
            <w:bottom w:w="120" w:type="dxa"/>
            <w:right w:w="120" w:type="dxa"/>
          </w:tblCellMar>
          <w:tblLook w:val="0000"/>
        </w:tblPrEx>
        <w:tc>
          <w:tcPr>
            <w:tcW w:w="1461"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③</w:t>
            </w:r>
          </w:p>
        </w:tc>
        <w:tc>
          <w:tcPr>
            <w:tcW w:w="1257"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声明罚跑圈</w:t>
            </w:r>
          </w:p>
        </w:tc>
        <w:tc>
          <w:tcPr>
            <w:tcW w:w="228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无法接受</w:t>
            </w:r>
          </w:p>
        </w:tc>
      </w:tr>
      <w:tr>
        <w:tblPrEx>
          <w:tblW w:w="4998" w:type="pct"/>
          <w:tblCellMar>
            <w:top w:w="120" w:type="dxa"/>
            <w:left w:w="120" w:type="dxa"/>
            <w:bottom w:w="120" w:type="dxa"/>
            <w:right w:w="120" w:type="dxa"/>
          </w:tblCellMar>
          <w:tblLook w:val="0000"/>
        </w:tblPrEx>
        <w:tc>
          <w:tcPr>
            <w:tcW w:w="1461"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晨操风波</w:t>
            </w:r>
          </w:p>
        </w:tc>
        <w:tc>
          <w:tcPr>
            <w:tcW w:w="1257"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④</w:t>
            </w:r>
          </w:p>
        </w:tc>
        <w:tc>
          <w:tcPr>
            <w:tcW w:w="228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醒悟</w:t>
            </w:r>
          </w:p>
        </w:tc>
      </w:tr>
    </w:tbl>
    <w:p>
      <w:pPr>
        <w:keepNext w:val="0"/>
        <w:keepLines w:val="0"/>
        <w:pageBreakBefore w:val="0"/>
        <w:widowControl w:val="0"/>
        <w:shd w:val="clear" w:color="auto" w:fill="auto"/>
        <w:kinsoku/>
        <w:wordWrap/>
        <w:overflowPunct/>
        <w:topLinePunct w:val="0"/>
        <w:autoSpaceDE/>
        <w:autoSpaceDN/>
        <w:bidi w:val="0"/>
        <w:adjustRightInd w:val="0"/>
        <w:snapToGrid w:val="0"/>
        <w:spacing w:before="140"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val="en-US" w:eastAsia="zh-CN"/>
        </w:rPr>
        <w:t>17.</w:t>
      </w:r>
      <w:r>
        <w:rPr>
          <w:rFonts w:ascii="宋体" w:eastAsia="宋体" w:hAnsi="宋体" w:cs="宋体" w:hint="eastAsia"/>
          <w:sz w:val="21"/>
          <w:szCs w:val="21"/>
        </w:rPr>
        <w:t>从修辞的角度赏析第</w:t>
      </w:r>
      <w:r>
        <w:rPr>
          <w:rFonts w:ascii="宋体" w:eastAsia="宋体" w:hAnsi="宋体" w:cs="宋体" w:hint="eastAsia"/>
          <w:sz w:val="21"/>
          <w:szCs w:val="21"/>
        </w:rPr>
        <w:t>⑨</w:t>
      </w:r>
      <w:r>
        <w:rPr>
          <w:rFonts w:ascii="宋体" w:eastAsia="宋体" w:hAnsi="宋体" w:cs="宋体" w:hint="eastAsia"/>
          <w:sz w:val="21"/>
          <w:szCs w:val="21"/>
        </w:rPr>
        <w:t>段中划横线句子的表达效果。</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hAnsi="宋体" w:cs="宋体" w:hint="eastAsia"/>
          <w:sz w:val="21"/>
          <w:szCs w:val="21"/>
          <w:lang w:val="en-US"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hAnsi="宋体" w:cs="宋体" w:hint="eastAsia"/>
          <w:sz w:val="21"/>
          <w:szCs w:val="21"/>
          <w:lang w:val="en-US"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hAnsi="宋体" w:cs="宋体" w:hint="eastAsia"/>
          <w:sz w:val="21"/>
          <w:szCs w:val="21"/>
          <w:lang w:val="en-US"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hAnsi="宋体" w:cs="宋体" w:hint="eastAsia"/>
          <w:sz w:val="21"/>
          <w:szCs w:val="21"/>
          <w:lang w:val="en-US" w:eastAsia="zh-CN"/>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val="en-US" w:eastAsia="zh-CN"/>
        </w:rPr>
        <w:t>18.</w:t>
      </w:r>
      <w:r>
        <w:rPr>
          <w:rFonts w:ascii="宋体" w:eastAsia="宋体" w:hAnsi="宋体" w:cs="宋体" w:hint="eastAsia"/>
          <w:sz w:val="21"/>
          <w:szCs w:val="21"/>
        </w:rPr>
        <w:t>下列对文章有关内容的理解与赏析，正确的</w:t>
      </w:r>
      <w:r>
        <w:rPr>
          <w:rFonts w:ascii="宋体" w:hAnsi="宋体" w:cs="宋体" w:hint="eastAsia"/>
          <w:sz w:val="21"/>
          <w:szCs w:val="21"/>
          <w:lang w:eastAsia="zh-CN"/>
        </w:rPr>
        <w:t>一</w:t>
      </w:r>
      <w:r>
        <w:rPr>
          <w:rFonts w:ascii="宋体" w:eastAsia="宋体" w:hAnsi="宋体" w:cs="宋体" w:hint="eastAsia"/>
          <w:sz w:val="21"/>
          <w:szCs w:val="21"/>
        </w:rPr>
        <w:t>项是（</w:t>
      </w:r>
      <w:r>
        <w:rPr>
          <w:rFonts w:ascii="宋体" w:eastAsia="宋体" w:hAnsi="宋体" w:cs="宋体" w:hint="eastAsia"/>
          <w:kern w:val="0"/>
          <w:sz w:val="21"/>
          <w:szCs w:val="21"/>
        </w:rPr>
        <w:t>   </w:t>
      </w:r>
      <w:r>
        <w:rPr>
          <w:rFonts w:ascii="宋体" w:eastAsia="宋体" w:hAnsi="宋体" w:cs="宋体" w:hint="eastAsia"/>
          <w:sz w:val="21"/>
          <w:szCs w:val="21"/>
        </w:rPr>
        <w:t>）</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A．第</w:t>
      </w:r>
      <w:r>
        <w:rPr>
          <w:rFonts w:ascii="宋体" w:eastAsia="宋体" w:hAnsi="宋体" w:cs="宋体" w:hint="eastAsia"/>
          <w:sz w:val="21"/>
          <w:szCs w:val="21"/>
        </w:rPr>
        <w:t>②</w:t>
      </w:r>
      <w:r>
        <w:rPr>
          <w:rFonts w:ascii="宋体" w:eastAsia="宋体" w:hAnsi="宋体" w:cs="宋体" w:hint="eastAsia"/>
          <w:sz w:val="21"/>
          <w:szCs w:val="21"/>
        </w:rPr>
        <w:t>段借用</w:t>
      </w:r>
      <w:r>
        <w:rPr>
          <w:rFonts w:ascii="宋体" w:eastAsia="宋体" w:hAnsi="宋体" w:cs="宋体" w:hint="eastAsia"/>
          <w:sz w:val="21"/>
          <w:szCs w:val="21"/>
        </w:rPr>
        <w:t>“</w:t>
      </w:r>
      <w:r>
        <w:rPr>
          <w:rFonts w:ascii="宋体" w:eastAsia="宋体" w:hAnsi="宋体" w:cs="宋体" w:hint="eastAsia"/>
          <w:sz w:val="21"/>
          <w:szCs w:val="21"/>
        </w:rPr>
        <w:t>早球</w:t>
      </w:r>
      <w:r>
        <w:rPr>
          <w:rFonts w:ascii="宋体" w:eastAsia="宋体" w:hAnsi="宋体" w:cs="宋体" w:hint="eastAsia"/>
          <w:sz w:val="21"/>
          <w:szCs w:val="21"/>
        </w:rPr>
        <w:t>”“</w:t>
      </w:r>
      <w:r>
        <w:rPr>
          <w:rFonts w:ascii="宋体" w:eastAsia="宋体" w:hAnsi="宋体" w:cs="宋体" w:hint="eastAsia"/>
          <w:sz w:val="21"/>
          <w:szCs w:val="21"/>
        </w:rPr>
        <w:t>中场休息</w:t>
      </w:r>
      <w:r>
        <w:rPr>
          <w:rFonts w:ascii="宋体" w:eastAsia="宋体" w:hAnsi="宋体" w:cs="宋体" w:hint="eastAsia"/>
          <w:sz w:val="21"/>
          <w:szCs w:val="21"/>
        </w:rPr>
        <w:t>”</w:t>
      </w:r>
      <w:r>
        <w:rPr>
          <w:rFonts w:ascii="宋体" w:eastAsia="宋体" w:hAnsi="宋体" w:cs="宋体" w:hint="eastAsia"/>
          <w:sz w:val="21"/>
          <w:szCs w:val="21"/>
        </w:rPr>
        <w:t>等足球术语，运用动作描写与语言描写，形象描摹了一群执着于足球的男生形象。</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B．第二个足球被没收后，</w:t>
      </w:r>
      <w:r>
        <w:rPr>
          <w:rFonts w:ascii="宋体" w:eastAsia="宋体" w:hAnsi="宋体" w:cs="宋体" w:hint="eastAsia"/>
          <w:sz w:val="21"/>
          <w:szCs w:val="21"/>
        </w:rPr>
        <w:t>“</w:t>
      </w:r>
      <w:r>
        <w:rPr>
          <w:rFonts w:ascii="宋体" w:eastAsia="宋体" w:hAnsi="宋体" w:cs="宋体" w:hint="eastAsia"/>
          <w:sz w:val="21"/>
          <w:szCs w:val="21"/>
        </w:rPr>
        <w:t>精力过剩又无处释放</w:t>
      </w:r>
      <w:r>
        <w:rPr>
          <w:rFonts w:ascii="宋体" w:eastAsia="宋体" w:hAnsi="宋体" w:cs="宋体" w:hint="eastAsia"/>
          <w:sz w:val="21"/>
          <w:szCs w:val="21"/>
        </w:rPr>
        <w:t>”</w:t>
      </w:r>
      <w:r>
        <w:rPr>
          <w:rFonts w:ascii="宋体" w:eastAsia="宋体" w:hAnsi="宋体" w:cs="宋体" w:hint="eastAsia"/>
          <w:sz w:val="21"/>
          <w:szCs w:val="21"/>
        </w:rPr>
        <w:t>，表明了</w:t>
      </w:r>
      <w:r>
        <w:rPr>
          <w:rFonts w:ascii="宋体" w:eastAsia="宋体" w:hAnsi="宋体" w:cs="宋体" w:hint="eastAsia"/>
          <w:sz w:val="21"/>
          <w:szCs w:val="21"/>
        </w:rPr>
        <w:t>“</w:t>
      </w:r>
      <w:r>
        <w:rPr>
          <w:rFonts w:ascii="宋体" w:eastAsia="宋体" w:hAnsi="宋体" w:cs="宋体" w:hint="eastAsia"/>
          <w:sz w:val="21"/>
          <w:szCs w:val="21"/>
        </w:rPr>
        <w:t>我们</w:t>
      </w:r>
      <w:r>
        <w:rPr>
          <w:rFonts w:ascii="宋体" w:eastAsia="宋体" w:hAnsi="宋体" w:cs="宋体" w:hint="eastAsia"/>
          <w:sz w:val="21"/>
          <w:szCs w:val="21"/>
        </w:rPr>
        <w:t>”</w:t>
      </w:r>
      <w:r>
        <w:rPr>
          <w:rFonts w:ascii="宋体" w:eastAsia="宋体" w:hAnsi="宋体" w:cs="宋体" w:hint="eastAsia"/>
          <w:sz w:val="21"/>
          <w:szCs w:val="21"/>
        </w:rPr>
        <w:t>痴迷足球的理由是</w:t>
      </w:r>
      <w:r>
        <w:rPr>
          <w:rFonts w:ascii="宋体" w:eastAsia="宋体" w:hAnsi="宋体" w:cs="宋体" w:hint="eastAsia"/>
          <w:sz w:val="21"/>
          <w:szCs w:val="21"/>
        </w:rPr>
        <w:t>“</w:t>
      </w:r>
      <w:r>
        <w:rPr>
          <w:rFonts w:ascii="宋体" w:eastAsia="宋体" w:hAnsi="宋体" w:cs="宋体" w:hint="eastAsia"/>
          <w:sz w:val="21"/>
          <w:szCs w:val="21"/>
        </w:rPr>
        <w:t>精力过剩又无处释放</w:t>
      </w:r>
      <w:r>
        <w:rPr>
          <w:rFonts w:ascii="宋体" w:eastAsia="宋体" w:hAnsi="宋体" w:cs="宋体" w:hint="eastAsia"/>
          <w:sz w:val="21"/>
          <w:szCs w:val="21"/>
        </w:rPr>
        <w:t>”</w:t>
      </w:r>
      <w:r>
        <w:rPr>
          <w:rFonts w:ascii="宋体" w:eastAsia="宋体" w:hAnsi="宋体" w:cs="宋体" w:hint="eastAsia"/>
          <w:sz w:val="21"/>
          <w:szCs w:val="21"/>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C．第</w:t>
      </w:r>
      <w:r>
        <w:rPr>
          <w:rFonts w:ascii="宋体" w:eastAsia="宋体" w:hAnsi="宋体" w:cs="宋体" w:hint="eastAsia"/>
          <w:sz w:val="21"/>
          <w:szCs w:val="21"/>
        </w:rPr>
        <w:t>⑥</w:t>
      </w:r>
      <w:r>
        <w:rPr>
          <w:rFonts w:ascii="宋体" w:eastAsia="宋体" w:hAnsi="宋体" w:cs="宋体" w:hint="eastAsia"/>
          <w:sz w:val="21"/>
          <w:szCs w:val="21"/>
        </w:rPr>
        <w:t>段</w:t>
      </w:r>
      <w:r>
        <w:rPr>
          <w:rFonts w:ascii="宋体" w:eastAsia="宋体" w:hAnsi="宋体" w:cs="宋体" w:hint="eastAsia"/>
          <w:sz w:val="21"/>
          <w:szCs w:val="21"/>
        </w:rPr>
        <w:t>“</w:t>
      </w:r>
      <w:r>
        <w:rPr>
          <w:rFonts w:ascii="宋体" w:eastAsia="宋体" w:hAnsi="宋体" w:cs="宋体" w:hint="eastAsia"/>
          <w:sz w:val="21"/>
          <w:szCs w:val="21"/>
        </w:rPr>
        <w:t>我有点开心，又有点难过</w:t>
      </w:r>
      <w:r>
        <w:rPr>
          <w:rFonts w:ascii="宋体" w:eastAsia="宋体" w:hAnsi="宋体" w:cs="宋体" w:hint="eastAsia"/>
          <w:sz w:val="21"/>
          <w:szCs w:val="21"/>
        </w:rPr>
        <w:t>”</w:t>
      </w:r>
      <w:r>
        <w:rPr>
          <w:rFonts w:ascii="宋体" w:eastAsia="宋体" w:hAnsi="宋体" w:cs="宋体" w:hint="eastAsia"/>
          <w:sz w:val="21"/>
          <w:szCs w:val="21"/>
        </w:rPr>
        <w:t>中，</w:t>
      </w:r>
      <w:r>
        <w:rPr>
          <w:rFonts w:ascii="宋体" w:eastAsia="宋体" w:hAnsi="宋体" w:cs="宋体" w:hint="eastAsia"/>
          <w:sz w:val="21"/>
          <w:szCs w:val="21"/>
        </w:rPr>
        <w:t>“</w:t>
      </w:r>
      <w:r>
        <w:rPr>
          <w:rFonts w:ascii="宋体" w:eastAsia="宋体" w:hAnsi="宋体" w:cs="宋体" w:hint="eastAsia"/>
          <w:sz w:val="21"/>
          <w:szCs w:val="21"/>
        </w:rPr>
        <w:t>开心</w:t>
      </w:r>
      <w:r>
        <w:rPr>
          <w:rFonts w:ascii="宋体" w:eastAsia="宋体" w:hAnsi="宋体" w:cs="宋体" w:hint="eastAsia"/>
          <w:sz w:val="21"/>
          <w:szCs w:val="21"/>
        </w:rPr>
        <w:t>”</w:t>
      </w:r>
      <w:r>
        <w:rPr>
          <w:rFonts w:ascii="宋体" w:eastAsia="宋体" w:hAnsi="宋体" w:cs="宋体" w:hint="eastAsia"/>
          <w:sz w:val="21"/>
          <w:szCs w:val="21"/>
        </w:rPr>
        <w:t>指网球游戏带来了快乐，</w:t>
      </w:r>
      <w:r>
        <w:rPr>
          <w:rFonts w:ascii="宋体" w:eastAsia="宋体" w:hAnsi="宋体" w:cs="宋体" w:hint="eastAsia"/>
          <w:sz w:val="21"/>
          <w:szCs w:val="21"/>
        </w:rPr>
        <w:t>“</w:t>
      </w:r>
      <w:r>
        <w:rPr>
          <w:rFonts w:ascii="宋体" w:eastAsia="宋体" w:hAnsi="宋体" w:cs="宋体" w:hint="eastAsia"/>
          <w:sz w:val="21"/>
          <w:szCs w:val="21"/>
        </w:rPr>
        <w:t>难过</w:t>
      </w:r>
      <w:r>
        <w:rPr>
          <w:rFonts w:ascii="宋体" w:eastAsia="宋体" w:hAnsi="宋体" w:cs="宋体" w:hint="eastAsia"/>
          <w:sz w:val="21"/>
          <w:szCs w:val="21"/>
        </w:rPr>
        <w:t>”</w:t>
      </w:r>
      <w:r>
        <w:rPr>
          <w:rFonts w:ascii="宋体" w:eastAsia="宋体" w:hAnsi="宋体" w:cs="宋体" w:hint="eastAsia"/>
          <w:sz w:val="21"/>
          <w:szCs w:val="21"/>
        </w:rPr>
        <w:t>指这样开心的时刻太少，爱玩的天性得不到充分释放。</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D．本文的主要人物是班主任，正是由于班主任三次没收足球，罚跑圈，细心教育，学生才放弃足球，走出迷茫。</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default"/>
          <w:sz w:val="21"/>
          <w:szCs w:val="21"/>
          <w:lang w:val="en-US" w:eastAsia="zh-CN"/>
        </w:rPr>
      </w:pPr>
      <w:r>
        <w:rPr>
          <w:rFonts w:ascii="宋体" w:hAnsi="宋体" w:cs="宋体" w:hint="eastAsia"/>
          <w:sz w:val="21"/>
          <w:szCs w:val="21"/>
          <w:lang w:val="en-US" w:eastAsia="zh-CN"/>
        </w:rPr>
        <w:t>19.</w:t>
      </w:r>
      <w:r>
        <w:rPr>
          <w:rFonts w:ascii="宋体" w:eastAsia="宋体" w:hAnsi="宋体" w:cs="宋体" w:hint="eastAsia"/>
          <w:sz w:val="21"/>
          <w:szCs w:val="21"/>
        </w:rPr>
        <w:t>请你结合文章的主题和【链接材料】完成下面的题目。</w:t>
      </w:r>
      <w:r>
        <w:rPr>
          <w:rFonts w:ascii="宋体" w:hAnsi="宋体" w:cs="宋体" w:hint="eastAsia"/>
          <w:sz w:val="21"/>
          <w:szCs w:val="21"/>
          <w:lang w:eastAsia="zh-CN"/>
        </w:rPr>
        <w:t>（</w:t>
      </w:r>
      <w:r>
        <w:rPr>
          <w:rFonts w:ascii="宋体" w:hAnsi="宋体" w:cs="宋体" w:hint="eastAsia"/>
          <w:sz w:val="21"/>
          <w:szCs w:val="21"/>
          <w:lang w:val="en-US" w:eastAsia="zh-CN"/>
        </w:rPr>
        <w:t>6分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【链接材料】</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近年来，很多学校开设了《生涯指导》校本选修课，生涯指导可以帮助学生了解、确定并实现自己的人生规划。一名生涯规划导师说：</w:t>
      </w:r>
      <w:r>
        <w:rPr>
          <w:rFonts w:ascii="楷体" w:eastAsia="楷体" w:hAnsi="楷体" w:cs="楷体" w:hint="eastAsia"/>
          <w:sz w:val="21"/>
          <w:szCs w:val="21"/>
        </w:rPr>
        <w:t>“</w:t>
      </w:r>
      <w:r>
        <w:rPr>
          <w:rFonts w:ascii="楷体" w:eastAsia="楷体" w:hAnsi="楷体" w:cs="楷体" w:hint="eastAsia"/>
          <w:sz w:val="21"/>
          <w:szCs w:val="21"/>
        </w:rPr>
        <w:t>生涯规划和理想的相同之处在于都有一个明确的人生目标，都需要有实现目标的勇气和毅力；不同之处在于生涯规划更注重目标与个人兴趣、性格特征和职业认知等方面的匹配，注重实现目标的阶段性规划，所以生涯规划在目标的实现方面更具有操作性和有效性。</w:t>
      </w:r>
      <w:r>
        <w:rPr>
          <w:rFonts w:ascii="楷体" w:eastAsia="楷体" w:hAnsi="楷体" w:cs="楷体" w:hint="eastAsia"/>
          <w:sz w:val="21"/>
          <w:szCs w:val="21"/>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rPr>
        <w:t>①</w:t>
      </w:r>
      <w:r>
        <w:rPr>
          <w:rFonts w:ascii="宋体" w:eastAsia="宋体" w:hAnsi="宋体" w:cs="宋体" w:hint="eastAsia"/>
          <w:sz w:val="21"/>
          <w:szCs w:val="21"/>
        </w:rPr>
        <w:t>产生</w:t>
      </w:r>
      <w:r>
        <w:rPr>
          <w:rFonts w:ascii="宋体" w:eastAsia="宋体" w:hAnsi="宋体" w:cs="宋体" w:hint="eastAsia"/>
          <w:sz w:val="21"/>
          <w:szCs w:val="21"/>
        </w:rPr>
        <w:t>“</w:t>
      </w:r>
      <w:r>
        <w:rPr>
          <w:rFonts w:ascii="宋体" w:eastAsia="宋体" w:hAnsi="宋体" w:cs="宋体" w:hint="eastAsia"/>
          <w:sz w:val="21"/>
          <w:szCs w:val="21"/>
        </w:rPr>
        <w:t>青春迷茫</w:t>
      </w:r>
      <w:r>
        <w:rPr>
          <w:rFonts w:ascii="宋体" w:eastAsia="宋体" w:hAnsi="宋体" w:cs="宋体" w:hint="eastAsia"/>
          <w:sz w:val="21"/>
          <w:szCs w:val="21"/>
        </w:rPr>
        <w:t>”</w:t>
      </w:r>
      <w:r>
        <w:rPr>
          <w:rFonts w:ascii="宋体" w:eastAsia="宋体" w:hAnsi="宋体" w:cs="宋体" w:hint="eastAsia"/>
          <w:sz w:val="21"/>
          <w:szCs w:val="21"/>
        </w:rPr>
        <w:t>的原因是什么？</w:t>
      </w:r>
      <w:r>
        <w:rPr>
          <w:rFonts w:ascii="宋体" w:hAnsi="宋体" w:cs="宋体" w:hint="eastAsia"/>
          <w:sz w:val="21"/>
          <w:szCs w:val="21"/>
          <w:lang w:eastAsia="zh-CN"/>
        </w:rPr>
        <w:t>（</w:t>
      </w:r>
      <w:r>
        <w:rPr>
          <w:rFonts w:ascii="宋体" w:hAnsi="宋体" w:cs="宋体" w:hint="eastAsia"/>
          <w:sz w:val="21"/>
          <w:szCs w:val="21"/>
          <w:lang w:val="en-US" w:eastAsia="zh-CN"/>
        </w:rPr>
        <w:t>2分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rPr>
        <w:t>②</w:t>
      </w:r>
      <w:r>
        <w:rPr>
          <w:rFonts w:ascii="宋体" w:eastAsia="宋体" w:hAnsi="宋体" w:cs="宋体" w:hint="eastAsia"/>
          <w:sz w:val="21"/>
          <w:szCs w:val="21"/>
        </w:rPr>
        <w:t>我们怎样才能真正走出</w:t>
      </w:r>
      <w:r>
        <w:rPr>
          <w:rFonts w:ascii="宋体" w:eastAsia="宋体" w:hAnsi="宋体" w:cs="宋体" w:hint="eastAsia"/>
          <w:sz w:val="21"/>
          <w:szCs w:val="21"/>
        </w:rPr>
        <w:t>“</w:t>
      </w:r>
      <w:r>
        <w:rPr>
          <w:rFonts w:ascii="宋体" w:eastAsia="宋体" w:hAnsi="宋体" w:cs="宋体" w:hint="eastAsia"/>
          <w:sz w:val="21"/>
          <w:szCs w:val="21"/>
        </w:rPr>
        <w:t>青春迷茫</w:t>
      </w:r>
      <w:r>
        <w:rPr>
          <w:rFonts w:ascii="宋体" w:eastAsia="宋体" w:hAnsi="宋体" w:cs="宋体" w:hint="eastAsia"/>
          <w:sz w:val="21"/>
          <w:szCs w:val="21"/>
        </w:rPr>
        <w:t>”</w:t>
      </w:r>
      <w:r>
        <w:rPr>
          <w:rFonts w:ascii="宋体" w:eastAsia="宋体" w:hAnsi="宋体" w:cs="宋体" w:hint="eastAsia"/>
          <w:sz w:val="21"/>
          <w:szCs w:val="21"/>
        </w:rPr>
        <w:t>？请你谈谈自己的看法。</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p>
      <w:pPr>
        <w:keepNext w:val="0"/>
        <w:keepLines w:val="0"/>
        <w:pageBreakBefore w:val="0"/>
        <w:widowControl/>
        <w:kinsoku/>
        <w:wordWrap/>
        <w:overflowPunct/>
        <w:topLinePunct w:val="0"/>
        <w:autoSpaceDE/>
        <w:autoSpaceDN/>
        <w:bidi w:val="0"/>
        <w:adjustRightInd w:val="0"/>
        <w:snapToGrid w:val="0"/>
        <w:spacing w:line="360" w:lineRule="auto"/>
        <w:ind w:left="0" w:right="0" w:leftChars="0" w:rightChars="0"/>
        <w:jc w:val="both"/>
        <w:textAlignment w:val="auto"/>
        <w:rPr>
          <w:rFonts w:ascii="宋体" w:eastAsia="宋体" w:hAnsi="宋体" w:cs="宋体" w:hint="eastAsia"/>
          <w:b/>
          <w:bCs/>
          <w:sz w:val="28"/>
          <w:szCs w:val="28"/>
          <w:shd w:val="clear" w:color="auto" w:fill="auto"/>
          <w:lang w:val="en-US"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right="0" w:leftChars="0" w:rightChars="0"/>
        <w:jc w:val="both"/>
        <w:textAlignment w:val="auto"/>
        <w:rPr>
          <w:rFonts w:ascii="宋体" w:eastAsia="宋体" w:hAnsi="宋体" w:cs="宋体" w:hint="eastAsia"/>
          <w:b/>
          <w:bCs/>
          <w:sz w:val="28"/>
          <w:szCs w:val="28"/>
          <w:shd w:val="clear" w:color="auto" w:fill="auto"/>
          <w:lang w:val="en-US"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right="0" w:leftChars="0" w:rightChars="0"/>
        <w:jc w:val="both"/>
        <w:textAlignment w:val="auto"/>
        <w:rPr>
          <w:rFonts w:ascii="宋体" w:eastAsia="宋体" w:hAnsi="宋体" w:cs="宋体" w:hint="eastAsia"/>
          <w:b/>
          <w:bCs/>
          <w:sz w:val="28"/>
          <w:szCs w:val="28"/>
          <w:shd w:val="clear" w:color="auto" w:fill="auto"/>
          <w:lang w:val="en-US"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right="0" w:leftChars="0" w:rightChars="0"/>
        <w:jc w:val="both"/>
        <w:textAlignment w:val="auto"/>
        <w:rPr>
          <w:rFonts w:ascii="宋体" w:eastAsia="宋体" w:hAnsi="宋体" w:cs="宋体" w:hint="eastAsia"/>
          <w:b/>
          <w:bCs/>
          <w:sz w:val="28"/>
          <w:szCs w:val="28"/>
          <w:shd w:val="clear" w:color="auto" w:fill="auto"/>
          <w:lang w:val="en-US"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right="0" w:leftChars="0" w:rightChars="0"/>
        <w:jc w:val="both"/>
        <w:textAlignment w:val="auto"/>
        <w:rPr>
          <w:rFonts w:ascii="宋体" w:eastAsia="宋体" w:hAnsi="宋体" w:cs="宋体" w:hint="eastAsia"/>
          <w:b/>
          <w:bCs/>
          <w:sz w:val="28"/>
          <w:szCs w:val="28"/>
          <w:shd w:val="clear" w:color="auto" w:fill="auto"/>
        </w:rPr>
      </w:pPr>
      <w:r>
        <w:rPr>
          <w:rFonts w:ascii="宋体" w:eastAsia="宋体" w:hAnsi="宋体" w:cs="宋体" w:hint="eastAsia"/>
          <w:b/>
          <w:bCs/>
          <w:sz w:val="28"/>
          <w:szCs w:val="28"/>
          <w:shd w:val="clear" w:color="auto" w:fill="auto"/>
          <w:lang w:val="en-US" w:eastAsia="zh-CN"/>
        </w:rPr>
        <w:t>三、表达与交流</w:t>
      </w:r>
      <w:r>
        <w:rPr>
          <w:rFonts w:ascii="宋体" w:eastAsia="宋体" w:hAnsi="宋体" w:cs="宋体" w:hint="eastAsia"/>
          <w:b/>
          <w:bCs/>
          <w:sz w:val="28"/>
          <w:szCs w:val="28"/>
          <w:shd w:val="clear" w:color="auto" w:fill="auto"/>
        </w:rPr>
        <w:t>（</w:t>
      </w:r>
      <w:r>
        <w:rPr>
          <w:rFonts w:ascii="宋体" w:eastAsia="宋体" w:hAnsi="宋体" w:cs="宋体" w:hint="eastAsia"/>
          <w:b/>
          <w:bCs/>
          <w:sz w:val="28"/>
          <w:szCs w:val="28"/>
          <w:shd w:val="clear" w:color="auto" w:fill="auto"/>
          <w:lang w:val="en-US" w:eastAsia="zh-CN"/>
        </w:rPr>
        <w:t>60</w:t>
      </w:r>
      <w:r>
        <w:rPr>
          <w:rFonts w:ascii="宋体" w:eastAsia="宋体" w:hAnsi="宋体" w:cs="宋体" w:hint="eastAsia"/>
          <w:b/>
          <w:bCs/>
          <w:sz w:val="28"/>
          <w:szCs w:val="28"/>
          <w:shd w:val="clear" w:color="auto" w:fill="auto"/>
        </w:rPr>
        <w:t>分）</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rPr>
      </w:pPr>
      <w:r>
        <w:rPr>
          <w:rFonts w:ascii="宋体" w:hAnsi="宋体" w:cs="宋体" w:hint="eastAsia"/>
          <w:b/>
          <w:bCs/>
          <w:sz w:val="21"/>
          <w:szCs w:val="21"/>
          <w:lang w:val="en-US" w:eastAsia="zh-CN"/>
        </w:rPr>
        <w:t xml:space="preserve">20. </w:t>
      </w:r>
      <w:r>
        <w:rPr>
          <w:rFonts w:ascii="宋体" w:eastAsia="宋体" w:hAnsi="宋体" w:cs="宋体" w:hint="eastAsia"/>
          <w:b/>
          <w:bCs/>
          <w:sz w:val="21"/>
          <w:szCs w:val="21"/>
        </w:rPr>
        <w:t>阅读下面材料，按要求作文。</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大年三十的晚上，</w:t>
      </w:r>
      <w:r>
        <w:rPr>
          <w:rFonts w:ascii="楷体" w:eastAsia="楷体" w:hAnsi="楷体" w:cs="楷体" w:hint="eastAsia"/>
          <w:sz w:val="21"/>
          <w:szCs w:val="21"/>
          <w:lang w:eastAsia="zh-CN"/>
        </w:rPr>
        <w:t>无锡锡山区</w:t>
      </w:r>
      <w:r>
        <w:rPr>
          <w:rFonts w:ascii="楷体" w:eastAsia="楷体" w:hAnsi="楷体" w:cs="楷体" w:hint="eastAsia"/>
          <w:sz w:val="21"/>
          <w:szCs w:val="21"/>
        </w:rPr>
        <w:t>的张先生听到敲门声，原来是女儿点的外卖送到了。见外卖小哥除夕夜还在送餐，十分辛苦，张先生便让女儿叫住小哥，送上一盒原本打算走亲戚用的鸡蛋，作为新年礼物。</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外卖小哥一再推迟，张先生就笑着说了句</w:t>
      </w:r>
      <w:r>
        <w:rPr>
          <w:rFonts w:ascii="楷体" w:eastAsia="楷体" w:hAnsi="楷体" w:cs="楷体" w:hint="eastAsia"/>
          <w:sz w:val="21"/>
          <w:szCs w:val="21"/>
        </w:rPr>
        <w:t>“</w:t>
      </w:r>
      <w:r>
        <w:rPr>
          <w:rFonts w:ascii="楷体" w:eastAsia="楷体" w:hAnsi="楷体" w:cs="楷体" w:hint="eastAsia"/>
          <w:sz w:val="21"/>
          <w:szCs w:val="21"/>
        </w:rPr>
        <w:t>不拿给差评哈</w:t>
      </w:r>
      <w:r>
        <w:rPr>
          <w:rFonts w:ascii="楷体" w:eastAsia="楷体" w:hAnsi="楷体" w:cs="楷体" w:hint="eastAsia"/>
          <w:sz w:val="21"/>
          <w:szCs w:val="21"/>
        </w:rPr>
        <w:t>”</w:t>
      </w:r>
      <w:r>
        <w:rPr>
          <w:rFonts w:ascii="楷体" w:eastAsia="楷体" w:hAnsi="楷体" w:cs="楷体" w:hint="eastAsia"/>
          <w:sz w:val="21"/>
          <w:szCs w:val="21"/>
        </w:rPr>
        <w:t>。外卖小哥十分为难。他到底该不该收下这份新年礼物呢？</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你对上述问题有何看法？请就此写一篇文章，表明你的态度，体现你的思考。要求选好角度，确定立意，明确文体，自拟标题；不要套作，不得抄袭。</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firstLineChars="200"/>
        <w:jc w:val="left"/>
        <w:textAlignment w:val="center"/>
        <w:rPr>
          <w:rFonts w:ascii="宋体" w:eastAsia="宋体" w:hAnsi="宋体" w:cs="宋体" w:hint="eastAsia"/>
          <w:color w:val="FF0000"/>
          <w:sz w:val="21"/>
          <w:szCs w:val="21"/>
          <w:lang w:eastAsia="zh-CN"/>
        </w:rPr>
      </w:pPr>
      <w:r>
        <w:rPr>
          <w:rFonts w:ascii="宋体" w:eastAsia="宋体" w:hAnsi="宋体" w:cs="宋体" w:hint="eastAsia"/>
          <w:color w:val="FF0000"/>
          <w:sz w:val="21"/>
          <w:szCs w:val="21"/>
          <w:lang w:eastAsia="zh-CN"/>
        </w:rPr>
        <w:br w:type="page"/>
      </w:r>
      <w:r>
        <w:rPr>
          <w:rFonts w:ascii="宋体" w:eastAsia="宋体" w:hAnsi="宋体" w:cs="宋体" w:hint="eastAsia"/>
          <w:color w:val="FF0000"/>
          <w:sz w:val="21"/>
          <w:szCs w:val="21"/>
          <w:lang w:eastAsia="zh-CN"/>
        </w:rPr>
        <w:drawing>
          <wp:inline>
            <wp:extent cx="3865635" cy="4626292"/>
            <wp:docPr id="100031"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5"/>
                    <a:stretch>
                      <a:fillRect/>
                    </a:stretch>
                  </pic:blipFill>
                  <pic:spPr>
                    <a:xfrm>
                      <a:off x="0" y="0"/>
                      <a:ext cx="3865635" cy="4626292"/>
                    </a:xfrm>
                    <a:prstGeom prst="rect">
                      <a:avLst/>
                    </a:prstGeom>
                  </pic:spPr>
                </pic:pic>
              </a:graphicData>
            </a:graphic>
          </wp:inline>
        </w:drawing>
      </w:r>
    </w:p>
    <w:sectPr>
      <w:headerReference w:type="even" r:id="rId6"/>
      <w:headerReference w:type="default" r:id="rId7"/>
      <w:footerReference w:type="even" r:id="rId8"/>
      <w:footerReference w:type="default" r:id="rId9"/>
      <w:pgSz w:w="23814" w:h="16839" w:orient="landscape"/>
      <w:pgMar w:top="1134" w:right="1134" w:bottom="1134" w:left="1134" w:header="340" w:footer="992" w:gutter="1418"/>
      <w:cols w:num="2" w:sep="1" w:space="425" w:equalWidth="1"/>
      <w:docGrid w:type="linesAndChar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0AFF" w:usb1="00007843" w:usb2="00000001" w:usb3="00000000" w:csb0="400001BF" w:csb1="DFF70000"/>
  </w:font>
  <w:font w:name="宋体">
    <w:altName w:val="SimSun"/>
    <w:panose1 w:val="02010600030101010101"/>
    <w:charset w:val="86"/>
    <w:family w:val="roman"/>
    <w:pitch w:val="variable"/>
    <w:sig w:usb0="00000003" w:usb1="288F0000" w:usb2="00000006" w:usb3="00000000" w:csb0="00040001" w:csb1="00000000"/>
    <w:embedRegular r:id="rId1" w:subsetted="1" w:fontKey="{53B24484-EEBE-4214-993E-82AFF7FF6F88}"/>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Wingdings">
    <w:panose1 w:val="05000000000000000000"/>
    <w:charset w:val="02"/>
    <w:family w:val="auto"/>
    <w:pitch w:val="default"/>
    <w:sig w:usb0="00000000" w:usb1="00000000" w:usb2="00000000" w:usb3="00000000" w:csb0="80000000" w:csb1="00000000"/>
  </w:font>
  <w:font w:name="黑体">
    <w:panose1 w:val="02010609060101010101"/>
    <w:charset w:val="86"/>
    <w:family w:val="auto"/>
    <w:pitch w:val="default"/>
    <w:sig w:usb0="800002BF" w:usb1="38CF7CFA" w:usb2="00000016" w:usb3="00000000" w:csb0="00040001" w:csb1="00000000"/>
  </w:font>
  <w:font w:name="Calibri">
    <w:panose1 w:val="020F0502020204030204"/>
    <w:charset w:val="00"/>
    <w:family w:val="swiss"/>
    <w:pitch w:val="variable"/>
    <w:sig w:usb0="E00002FF" w:usb1="4000ACFF" w:usb2="00000001" w:usb3="00000000" w:csb0="2000019F" w:csb1="00000000"/>
  </w:font>
  <w:font w:name="等线">
    <w:altName w:val="微软雅黑"/>
    <w:panose1 w:val="02010600030101010101"/>
    <w:charset w:val="86"/>
    <w:family w:val="auto"/>
    <w:pitch w:val="default"/>
    <w:sig w:usb0="A00002BF" w:usb1="38CF7CFA" w:usb2="00000016" w:usb3="00000000" w:csb0="0004000F" w:csb1="00000000"/>
  </w:font>
  <w:font w:name="汉仪中黑简">
    <w:panose1 w:val="02010600000101010101"/>
    <w:charset w:val="86"/>
    <w:family w:val="auto"/>
    <w:pitch w:val="default"/>
    <w:sig w:usb0="00000001" w:usb1="080E0800" w:usb2="00000002" w:usb3="00000000" w:csb0="00040000" w:csb1="00000000"/>
    <w:embedRegular r:id="rId2" w:subsetted="1" w:fontKey="{13F2D8FA-F5F6-466F-8390-88929B56F7E2}"/>
  </w:font>
  <w:font w:name="仿宋">
    <w:panose1 w:val="02010609060101010101"/>
    <w:charset w:val="86"/>
    <w:family w:val="auto"/>
    <w:pitch w:val="default"/>
    <w:sig w:usb0="800002BF" w:usb1="38CF7CFA" w:usb2="00000016" w:usb3="00000000" w:csb0="00040001" w:csb1="00000000"/>
    <w:embedRegular r:id="rId3" w:subsetted="1" w:fontKey="{8C708F01-2471-4041-88A0-BF695DA62047}"/>
  </w:font>
  <w:font w:name="楷体">
    <w:panose1 w:val="02010609060101010101"/>
    <w:charset w:val="86"/>
    <w:family w:val="modern"/>
    <w:pitch w:val="default"/>
    <w:sig w:usb0="800002BF" w:usb1="38CF7CFA" w:usb2="00000016" w:usb3="00000000" w:csb0="00040001" w:csb1="00000000"/>
    <w:embedRegular r:id="rId4" w:subsetted="1" w:fontKey="{154FF60C-C419-4A78-9351-5EEF97ED82F6}"/>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Footer"/>
      <w:tabs>
        <w:tab w:val="center" w:pos="4153"/>
        <w:tab w:val="right" w:pos="8306"/>
      </w:tabs>
      <w:ind w:firstLine="4140" w:firstLineChars="2300"/>
      <w:rPr>
        <w:rFonts w:ascii="Times New Roman" w:hAnsi="Times New Roman"/>
      </w:rPr>
    </w:pPr>
    <w:r>
      <w:rPr>
        <w:rFonts w:ascii="Times New Roman" w:hAnsi="Times New Roman"/>
        <w:lang w:val="en-US" w:eastAsia="zh-CN"/>
      </w:rPr>
      <w:pict>
        <v:shapetype id="_x0000_t202" coordsize="21600,21600" o:spt="202" path="m,l,21600r21600,l21600,xe">
          <v:stroke joinstyle="miter"/>
          <v:path gradientshapeok="t" o:connecttype="rect"/>
        </v:shapetype>
        <v:shape id="文本框 77" o:spid="_x0000_s2067" type="#_x0000_t202" style="width:32.25pt;height:60.75pt;margin-top:-0.45pt;margin-left:1066.6pt;mso-wrap-style:square;position:absolute;z-index:251658240" filled="t" fillcolor="#5a5a5a">
          <v:stroke linestyle="single"/>
          <v:textbox>
            <w:txbxContent>
              <w:p/>
            </w:txbxContent>
          </v:textbox>
        </v:shape>
      </w:pict>
    </w:r>
    <w:r>
      <w:rPr>
        <w:rFonts w:ascii="Times New Roman" w:hAnsi="Times New Roman" w:hint="eastAsia"/>
        <w:lang w:eastAsia="zh-CN"/>
      </w:rPr>
      <w:t>试题</w:t>
    </w:r>
    <w:r>
      <w:rPr>
        <w:rFonts w:ascii="Times New Roman" w:hAnsi="Times New Roman"/>
      </w:rPr>
      <w:t xml:space="preserve"> 第</w:t>
    </w:r>
    <w:r>
      <w:rPr>
        <w:rFonts w:ascii="Times New Roman" w:hAnsi="Times New Roman"/>
      </w:rPr>
      <w:fldChar w:fldCharType="begin"/>
    </w:r>
    <w:r>
      <w:rPr>
        <w:rFonts w:ascii="Times New Roman" w:hAnsi="Times New Roman"/>
      </w:rPr>
      <w:instrText xml:space="preserve"> =</w:instrTex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Pr>
        <w:rFonts w:ascii="Times New Roman" w:hAnsi="Times New Roman"/>
      </w:rPr>
      <w:instrText>2</w:instrText>
    </w:r>
    <w:r>
      <w:rPr>
        <w:rFonts w:ascii="Times New Roman" w:hAnsi="Times New Roman"/>
      </w:rPr>
      <w:fldChar w:fldCharType="end"/>
    </w:r>
    <w:r>
      <w:rPr>
        <w:rFonts w:ascii="Times New Roman" w:hAnsi="Times New Roman"/>
      </w:rPr>
      <w:instrText xml:space="preserve">*2-1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t>页（共</w:t>
    </w:r>
    <w:r>
      <w:rPr>
        <w:rFonts w:ascii="Times New Roman" w:hAnsi="Times New Roman"/>
      </w:rPr>
      <w:fldChar w:fldCharType="begin"/>
    </w:r>
    <w:r>
      <w:rPr>
        <w:rFonts w:ascii="Times New Roman" w:hAnsi="Times New Roman"/>
      </w:rPr>
      <w:instrText xml:space="preserve"> =</w:instrText>
    </w:r>
    <w:r>
      <w:rPr>
        <w:rFonts w:ascii="Times New Roman" w:hAnsi="Times New Roman"/>
      </w:rPr>
      <w:fldChar w:fldCharType="begin"/>
    </w:r>
    <w:r>
      <w:rPr>
        <w:rFonts w:ascii="Times New Roman" w:hAnsi="Times New Roman"/>
      </w:rPr>
      <w:instrText xml:space="preserve"> SECTIONPAGES </w:instrText>
    </w:r>
    <w:r>
      <w:rPr>
        <w:rFonts w:ascii="Times New Roman" w:hAnsi="Times New Roman"/>
      </w:rPr>
      <w:fldChar w:fldCharType="separate"/>
    </w:r>
    <w:r>
      <w:rPr>
        <w:rFonts w:ascii="Times New Roman" w:hAnsi="Times New Roman"/>
      </w:rPr>
      <w:instrText>3</w:instrText>
    </w:r>
    <w:r>
      <w:rPr>
        <w:rFonts w:ascii="Times New Roman" w:hAnsi="Times New Roman"/>
      </w:rPr>
      <w:fldChar w:fldCharType="end"/>
    </w:r>
    <w:r>
      <w:rPr>
        <w:rFonts w:ascii="Times New Roman" w:hAnsi="Times New Roman"/>
      </w:rPr>
      <w:instrText xml:space="preserve">*2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t xml:space="preserve">页）                                                                                    </w:t>
    </w:r>
    <w:r>
      <w:rPr>
        <w:rFonts w:ascii="Times New Roman" w:hAnsi="Times New Roman" w:hint="eastAsia"/>
        <w:lang w:eastAsia="zh-CN"/>
      </w:rPr>
      <w:t xml:space="preserve">  </w:t>
    </w:r>
    <w:r>
      <w:rPr>
        <w:rFonts w:ascii="Times New Roman" w:hAnsi="Times New Roman"/>
      </w:rPr>
      <w:t xml:space="preserve"> 试题 第</w:t>
    </w:r>
    <w:r>
      <w:rPr>
        <w:rFonts w:ascii="Times New Roman" w:hAnsi="Times New Roman"/>
      </w:rPr>
      <w:fldChar w:fldCharType="begin"/>
    </w:r>
    <w:r>
      <w:rPr>
        <w:rFonts w:ascii="Times New Roman" w:hAnsi="Times New Roman"/>
      </w:rPr>
      <w:instrText xml:space="preserve"> =</w:instrTex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Pr>
        <w:rFonts w:ascii="Times New Roman" w:hAnsi="Times New Roman"/>
      </w:rPr>
      <w:instrText>2</w:instrText>
    </w:r>
    <w:r>
      <w:rPr>
        <w:rFonts w:ascii="Times New Roman" w:hAnsi="Times New Roman"/>
      </w:rPr>
      <w:fldChar w:fldCharType="end"/>
    </w:r>
    <w:r>
      <w:rPr>
        <w:rFonts w:ascii="Times New Roman" w:hAnsi="Times New Roman"/>
      </w:rPr>
      <w:instrText xml:space="preserve">*2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t>页（共</w:t>
    </w:r>
    <w:r>
      <w:rPr>
        <w:rFonts w:ascii="Times New Roman" w:hAnsi="Times New Roman"/>
      </w:rPr>
      <w:fldChar w:fldCharType="begin"/>
    </w:r>
    <w:r>
      <w:rPr>
        <w:rFonts w:ascii="Times New Roman" w:hAnsi="Times New Roman"/>
      </w:rPr>
      <w:instrText xml:space="preserve"> =</w:instrText>
    </w:r>
    <w:r>
      <w:rPr>
        <w:rFonts w:ascii="Times New Roman" w:hAnsi="Times New Roman"/>
      </w:rPr>
      <w:fldChar w:fldCharType="begin"/>
    </w:r>
    <w:r>
      <w:rPr>
        <w:rFonts w:ascii="Times New Roman" w:hAnsi="Times New Roman"/>
      </w:rPr>
      <w:instrText xml:space="preserve"> SECTIONPAGES </w:instrText>
    </w:r>
    <w:r>
      <w:rPr>
        <w:rFonts w:ascii="Times New Roman" w:hAnsi="Times New Roman"/>
      </w:rPr>
      <w:fldChar w:fldCharType="separate"/>
    </w:r>
    <w:r>
      <w:rPr>
        <w:rFonts w:ascii="Times New Roman" w:hAnsi="Times New Roman"/>
      </w:rPr>
      <w:instrText>3</w:instrText>
    </w:r>
    <w:r>
      <w:rPr>
        <w:rFonts w:ascii="Times New Roman" w:hAnsi="Times New Roman"/>
      </w:rPr>
      <w:fldChar w:fldCharType="end"/>
    </w:r>
    <w:r>
      <w:rPr>
        <w:rFonts w:ascii="Times New Roman" w:hAnsi="Times New Roman"/>
      </w:rPr>
      <w:instrText xml:space="preserve">*2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t>页）</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Footer"/>
      <w:tabs>
        <w:tab w:val="center" w:pos="4153"/>
        <w:tab w:val="right" w:pos="8306"/>
      </w:tabs>
      <w:ind w:firstLine="3780" w:firstLineChars="2100"/>
      <w:rPr>
        <w:rFonts w:ascii="Times New Roman" w:hAnsi="Times New Roman"/>
      </w:rPr>
    </w:pPr>
    <w:r>
      <w:rPr>
        <w:rFonts w:ascii="Times New Roman" w:hAnsi="Times New Roman"/>
      </w:rPr>
      <w:t>试题 第</w:t>
    </w:r>
    <w:r>
      <w:rPr>
        <w:rFonts w:ascii="Times New Roman" w:hAnsi="Times New Roman"/>
      </w:rPr>
      <w:fldChar w:fldCharType="begin"/>
    </w:r>
    <w:r>
      <w:rPr>
        <w:rFonts w:ascii="Times New Roman" w:hAnsi="Times New Roman"/>
      </w:rPr>
      <w:instrText xml:space="preserve"> =</w:instrTex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Pr>
        <w:rFonts w:ascii="Times New Roman" w:hAnsi="Times New Roman"/>
      </w:rPr>
      <w:instrText>1</w:instrText>
    </w:r>
    <w:r>
      <w:rPr>
        <w:rFonts w:ascii="Times New Roman" w:hAnsi="Times New Roman"/>
      </w:rPr>
      <w:fldChar w:fldCharType="end"/>
    </w:r>
    <w:r>
      <w:rPr>
        <w:rFonts w:ascii="Times New Roman" w:hAnsi="Times New Roman"/>
      </w:rPr>
      <w:instrText xml:space="preserve">*2-1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页（共</w:t>
    </w:r>
    <w:r>
      <w:rPr>
        <w:rFonts w:ascii="Times New Roman" w:hAnsi="Times New Roman"/>
      </w:rPr>
      <w:fldChar w:fldCharType="begin"/>
    </w:r>
    <w:r>
      <w:rPr>
        <w:rFonts w:ascii="Times New Roman" w:hAnsi="Times New Roman"/>
      </w:rPr>
      <w:instrText xml:space="preserve"> =</w:instrText>
    </w:r>
    <w:r>
      <w:rPr>
        <w:rFonts w:ascii="Times New Roman" w:hAnsi="Times New Roman"/>
      </w:rPr>
      <w:fldChar w:fldCharType="begin"/>
    </w:r>
    <w:r>
      <w:rPr>
        <w:rFonts w:ascii="Times New Roman" w:hAnsi="Times New Roman"/>
      </w:rPr>
      <w:instrText xml:space="preserve"> SECTIONPAGES </w:instrText>
    </w:r>
    <w:r>
      <w:rPr>
        <w:rFonts w:ascii="Times New Roman" w:hAnsi="Times New Roman"/>
      </w:rPr>
      <w:fldChar w:fldCharType="separate"/>
    </w:r>
    <w:r>
      <w:rPr>
        <w:rFonts w:ascii="Times New Roman" w:hAnsi="Times New Roman"/>
      </w:rPr>
      <w:instrText>3</w:instrText>
    </w:r>
    <w:r>
      <w:rPr>
        <w:rFonts w:ascii="Times New Roman" w:hAnsi="Times New Roman"/>
      </w:rPr>
      <w:fldChar w:fldCharType="end"/>
    </w:r>
    <w:r>
      <w:rPr>
        <w:rFonts w:ascii="Times New Roman" w:hAnsi="Times New Roman"/>
      </w:rPr>
      <w:instrText xml:space="preserve">*2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t xml:space="preserve">页）                                                                                         </w:t>
    </w:r>
    <w:r>
      <w:rPr>
        <w:rFonts w:ascii="Times New Roman" w:hAnsi="Times New Roman" w:hint="eastAsia"/>
        <w:lang w:eastAsia="zh-CN"/>
      </w:rPr>
      <w:t xml:space="preserve">  </w:t>
    </w:r>
    <w:r>
      <w:rPr>
        <w:rFonts w:ascii="Times New Roman" w:hAnsi="Times New Roman"/>
      </w:rPr>
      <w:t xml:space="preserve"> 试题 第</w:t>
    </w:r>
    <w:r>
      <w:rPr>
        <w:rFonts w:ascii="Times New Roman" w:hAnsi="Times New Roman"/>
      </w:rPr>
      <w:fldChar w:fldCharType="begin"/>
    </w:r>
    <w:r>
      <w:rPr>
        <w:rFonts w:ascii="Times New Roman" w:hAnsi="Times New Roman"/>
      </w:rPr>
      <w:instrText xml:space="preserve"> =</w:instrTex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Pr>
        <w:rFonts w:ascii="Times New Roman" w:hAnsi="Times New Roman"/>
      </w:rPr>
      <w:instrText>1</w:instrText>
    </w:r>
    <w:r>
      <w:rPr>
        <w:rFonts w:ascii="Times New Roman" w:hAnsi="Times New Roman"/>
      </w:rPr>
      <w:fldChar w:fldCharType="end"/>
    </w:r>
    <w:r>
      <w:rPr>
        <w:rFonts w:ascii="Times New Roman" w:hAnsi="Times New Roman"/>
      </w:rPr>
      <w:instrText xml:space="preserve">*2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t>页（共</w:t>
    </w:r>
    <w:r>
      <w:rPr>
        <w:rFonts w:ascii="Times New Roman" w:hAnsi="Times New Roman"/>
      </w:rPr>
      <w:fldChar w:fldCharType="begin"/>
    </w:r>
    <w:r>
      <w:rPr>
        <w:rFonts w:ascii="Times New Roman" w:hAnsi="Times New Roman"/>
      </w:rPr>
      <w:instrText xml:space="preserve"> =</w:instrText>
    </w:r>
    <w:r>
      <w:rPr>
        <w:rFonts w:ascii="Times New Roman" w:hAnsi="Times New Roman"/>
      </w:rPr>
      <w:fldChar w:fldCharType="begin"/>
    </w:r>
    <w:r>
      <w:rPr>
        <w:rFonts w:ascii="Times New Roman" w:hAnsi="Times New Roman"/>
      </w:rPr>
      <w:instrText xml:space="preserve"> SECTIONPAGES </w:instrText>
    </w:r>
    <w:r>
      <w:rPr>
        <w:rFonts w:ascii="Times New Roman" w:hAnsi="Times New Roman"/>
      </w:rPr>
      <w:fldChar w:fldCharType="separate"/>
    </w:r>
    <w:r>
      <w:rPr>
        <w:rFonts w:ascii="Times New Roman" w:hAnsi="Times New Roman"/>
      </w:rPr>
      <w:instrText>3</w:instrText>
    </w:r>
    <w:r>
      <w:rPr>
        <w:rFonts w:ascii="Times New Roman" w:hAnsi="Times New Roman"/>
      </w:rPr>
      <w:fldChar w:fldCharType="end"/>
    </w:r>
    <w:r>
      <w:rPr>
        <w:rFonts w:ascii="Times New Roman" w:hAnsi="Times New Roman"/>
      </w:rPr>
      <w:instrText xml:space="preserve">*2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t>页）</w:t>
    </w:r>
  </w:p>
  <w:p w:rsidR="004151FC">
    <w:pPr>
      <w:pStyle w:val="Footer"/>
      <w:rPr>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68" type="#_x0000_t136" alt="学科网 zxxk.com" style="width:2.85pt;height:2.85pt;margin-top:407.9pt;margin-left:158.95pt;mso-position-horizontal-relative:margin;mso-position-vertical-relative:margin;position:absolute;rotation:315;z-index:-251657216"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69" type="#_x0000_t75" alt="学科网 zxxk.com" style="width:0.05pt;height:0.05pt;margin-top:-20.75pt;margin-left:64.05pt;position:absolute;z-index:251660288" filled="f" stroked="f">
          <v:imagedata r:id="rId1" r:href="rId2" o:title=""/>
          <v:path o:extrusionok="f"/>
          <o:lock v:ext="edit" aspectratio="t"/>
        </v:shape>
      </w:pict>
    </w:r>
    <w:r>
      <w:rPr>
        <w:rFonts w:hint="eastAsia"/>
        <w:color w:val="FFFFFF"/>
        <w:sz w:val="2"/>
        <w:szCs w:val="2"/>
      </w:rPr>
      <w:t>学科网（北京）股份有限公司</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
      <w:rPr>
        <w:rFonts w:ascii="宋体" w:hAnsi="宋体" w:cs="宋体"/>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2" o:spid="_x0000_s2049" type="#_x0000_t75" style="width:132.75pt;height:45.75pt;margin-top:-10.8pt;margin-left:2.25pt;mso-wrap-style:square;position:absolute;z-index:251663360" o:allowoverlap="f" o:preferrelative="t" filled="f" stroked="f">
          <v:stroke linestyle="single"/>
          <v:imagedata r:id="rId1" o:title="学科网" croptop="13418f" cropbottom="14545f"/>
          <v:path o:extrusionok="f"/>
          <o:lock v:ext="edit" aspectratio="t"/>
          <w10:wrap type="square"/>
        </v:shape>
      </w:pict>
    </w:r>
    <w:r>
      <w:pict>
        <v:group id="组合 78" o:spid="_x0000_s2050" style="width:64.5pt;height:840.75pt;margin-top:-16.8pt;margin-left:1066.6pt;position:absolute;z-index:251661312" coordorigin="22466,5" coordsize="1290,16815">
          <v:shapetype id="_x0000_t202" coordsize="21600,21600" o:spt="202" path="m,l,21600r21600,l21600,xe">
            <v:stroke joinstyle="miter"/>
            <v:path gradientshapeok="t" o:connecttype="rect"/>
          </v:shapetype>
          <v:shape id="文本框 73" o:spid="_x0000_s2051" type="#_x0000_t202" style="width:645;height:16815;left:23111;mso-wrap-style:square;position:absolute;top:5">
            <v:stroke linestyle="single"/>
            <v:textbox style="layout-flow:vertical">
              <w:txbxContent>
                <w:p>
                  <w:pPr>
                    <w:rPr>
                      <w:spacing w:val="13"/>
                    </w:rPr>
                  </w:pPr>
                  <w:r>
                    <w:rPr>
                      <w:rFonts w:hint="eastAsia"/>
                      <w:spacing w:val="13"/>
                    </w:rPr>
                    <w:t>………………○………………</w:t>
                  </w:r>
                  <w:r>
                    <w:rPr>
                      <w:rFonts w:hint="eastAsia"/>
                      <w:spacing w:val="13"/>
                    </w:rPr>
                    <w:t>外</w:t>
                  </w:r>
                  <w:r>
                    <w:rPr>
                      <w:rFonts w:hint="eastAsia"/>
                      <w:spacing w:val="13"/>
                    </w:rPr>
                    <w:t>………………○………………</w:t>
                  </w:r>
                  <w:r>
                    <w:rPr>
                      <w:rFonts w:hint="eastAsia"/>
                      <w:spacing w:val="13"/>
                    </w:rPr>
                    <w:t>装</w:t>
                  </w:r>
                  <w:r>
                    <w:rPr>
                      <w:rFonts w:hint="eastAsia"/>
                      <w:spacing w:val="13"/>
                    </w:rPr>
                    <w:t>………………○………………</w:t>
                  </w:r>
                  <w:r>
                    <w:rPr>
                      <w:rFonts w:hint="eastAsia"/>
                      <w:spacing w:val="13"/>
                    </w:rPr>
                    <w:t>订</w:t>
                  </w:r>
                  <w:r>
                    <w:rPr>
                      <w:rFonts w:hint="eastAsia"/>
                      <w:spacing w:val="13"/>
                    </w:rPr>
                    <w:t>………………○………………</w:t>
                  </w:r>
                  <w:r>
                    <w:rPr>
                      <w:spacing w:val="13"/>
                    </w:rPr>
                    <w:t>线</w:t>
                  </w:r>
                  <w:r>
                    <w:rPr>
                      <w:rFonts w:hint="eastAsia"/>
                      <w:spacing w:val="13"/>
                    </w:rPr>
                    <w:t>………………○………………</w:t>
                  </w:r>
                </w:p>
              </w:txbxContent>
            </v:textbox>
          </v:shape>
          <v:shape id="文本框 76" o:spid="_x0000_s2052" type="#_x0000_t202" style="width:645;height:1110;left:22466;mso-wrap-style:square;position:absolute;top:5" filled="t" fillcolor="#5a5a5a">
            <v:stroke linestyle="single"/>
            <v:textbox>
              <w:txbxContent>
                <w:p/>
              </w:txbxContent>
            </v:textbox>
          </v:shape>
        </v:group>
      </w:pict>
    </w:r>
    <w:r>
      <w:pict>
        <v:group id="组合 79" o:spid="_x0000_s2053" style="width:32.25pt;height:840.75pt;margin-top:-16.05pt;margin-left:1034.35pt;position:absolute;z-index:251659264" coordorigin="21821,5" coordsize="645,16815">
          <v:shape id="文本框 74" o:spid="_x0000_s2054" type="#_x0000_t202" style="width:645;height:16815;left:21821;mso-wrap-style:square;position:absolute;top:5">
            <v:stroke linestyle="single"/>
            <v:textbox style="layout-flow:vertical">
              <w:txbxContent>
                <w:p>
                  <w:pPr>
                    <w:rPr>
                      <w:spacing w:val="13"/>
                    </w:rPr>
                  </w:pPr>
                  <w:r>
                    <w:rPr>
                      <w:rFonts w:hint="eastAsia"/>
                      <w:spacing w:val="13"/>
                    </w:rPr>
                    <w:t>………………○………………</w:t>
                  </w:r>
                  <w:r>
                    <w:rPr>
                      <w:rFonts w:hint="eastAsia"/>
                      <w:spacing w:val="13"/>
                    </w:rPr>
                    <w:t>内</w:t>
                  </w:r>
                  <w:r>
                    <w:rPr>
                      <w:rFonts w:hint="eastAsia"/>
                      <w:spacing w:val="13"/>
                    </w:rPr>
                    <w:t>………………○………………</w:t>
                  </w:r>
                  <w:r>
                    <w:rPr>
                      <w:rFonts w:hint="eastAsia"/>
                      <w:spacing w:val="13"/>
                    </w:rPr>
                    <w:t>装</w:t>
                  </w:r>
                  <w:r>
                    <w:rPr>
                      <w:rFonts w:hint="eastAsia"/>
                      <w:spacing w:val="13"/>
                    </w:rPr>
                    <w:t>………………○………………</w:t>
                  </w:r>
                  <w:r>
                    <w:rPr>
                      <w:rFonts w:hint="eastAsia"/>
                      <w:spacing w:val="13"/>
                    </w:rPr>
                    <w:t>订</w:t>
                  </w:r>
                  <w:r>
                    <w:rPr>
                      <w:rFonts w:hint="eastAsia"/>
                      <w:spacing w:val="13"/>
                    </w:rPr>
                    <w:t>………………○………………</w:t>
                  </w:r>
                  <w:r>
                    <w:rPr>
                      <w:spacing w:val="13"/>
                    </w:rPr>
                    <w:t>线</w:t>
                  </w:r>
                  <w:r>
                    <w:rPr>
                      <w:rFonts w:hint="eastAsia"/>
                      <w:spacing w:val="13"/>
                    </w:rPr>
                    <w:t>………………○………………</w:t>
                  </w:r>
                </w:p>
              </w:txbxContent>
            </v:textbox>
          </v:shape>
        </v:group>
      </w:pict>
    </w:r>
    <w:r>
      <w:pict>
        <v:group id="组合 80" o:spid="_x0000_s2055" style="width:32.25pt;height:723.75pt;margin-top:39.45pt;margin-left:1066.6pt;position:absolute;z-index:251660288" coordorigin="22466,1115" coordsize="645,14475">
          <v:shape id="文本框 75" o:spid="_x0000_s2056" type="#_x0000_t202" style="width:645;height:14475;left:22466;mso-wrap-style:square;position:absolute;top:1115" filled="t" fillcolor="#d8d8d8">
            <v:stroke linestyle="single"/>
            <v:textbox style="layout-flow:vertical">
              <w:txbxContent>
                <w:p>
                  <w:pPr>
                    <w:ind w:firstLine="840" w:firstLineChars="400"/>
                    <w:rPr>
                      <w:rFonts w:ascii="Times New Roman" w:hAnsi="Times New Roman"/>
                      <w:spacing w:val="13"/>
                    </w:rPr>
                  </w:pPr>
                  <w:r>
                    <w:rPr>
                      <w:rFonts w:ascii="Times New Roman" w:hAnsi="Times New Roman"/>
                      <w:spacing w:val="13"/>
                    </w:rPr>
                    <w:t xml:space="preserve">             </w:t>
                  </w:r>
                  <w:r>
                    <w:rPr>
                      <w:rFonts w:ascii="Times New Roman" w:hAnsi="Times New Roman" w:hint="eastAsia"/>
                      <w:spacing w:val="400"/>
                    </w:rPr>
                    <w:t>此卷只装订</w:t>
                  </w:r>
                  <w:r>
                    <w:rPr>
                      <w:rFonts w:ascii="Times New Roman" w:hAnsi="Times New Roman"/>
                      <w:spacing w:val="400"/>
                    </w:rPr>
                    <w:t>不密封</w:t>
                  </w:r>
                </w:p>
              </w:txbxContent>
            </v:textbox>
          </v:shap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rFonts w:ascii="宋体" w:hAnsi="宋体" w:cs="宋体"/>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1" o:spid="_x0000_s2057" type="#_x0000_t75" style="width:132.75pt;height:45.75pt;margin-top:-10.45pt;margin-left:869.6pt;mso-wrap-style:square;position:absolute;z-index:251662336" o:allowoverlap="f" o:preferrelative="t" filled="f" stroked="f">
          <v:stroke linestyle="single"/>
          <v:imagedata r:id="rId1" o:title="学科网" croptop="13418f" cropbottom="14545f"/>
          <v:path o:extrusionok="f"/>
          <o:lock v:ext="edit" aspectratio="t"/>
          <w10:wrap type="square"/>
        </v:shape>
      </w:pict>
    </w:r>
    <w:r>
      <w:pict>
        <v:group id="组合 70" o:spid="_x0000_s2058" style="width:96.75pt;height:840.75pt;margin-top:-16.3pt;margin-left:-124.6pt;position:absolute;z-index:251658240" coordorigin="60,30" coordsize="1935,16815">
          <v:group id="组合 69" o:spid="_x0000_s2059" style="width:1935;height:16815;left:60;position:absolute;top:30" coordorigin="60,30" coordsize="1935,16815">
            <v:shapetype id="_x0000_t202" coordsize="21600,21600" o:spt="202" path="m,l,21600r21600,l21600,xe">
              <v:stroke joinstyle="miter"/>
              <v:path gradientshapeok="t" o:connecttype="rect"/>
            </v:shapetype>
            <v:shape id="文本框 63" o:spid="_x0000_s2060" type="#_x0000_t202" style="width:645;height:16815;left:1350;mso-wrap-style:square;position:absolute;top:30">
              <v:stroke linestyle="single"/>
              <v:textbox style="layout-flow:vertical;mso-layout-flow-alt:bottom-to-top">
                <w:txbxContent>
                  <w:p>
                    <w:pPr>
                      <w:rPr>
                        <w:spacing w:val="13"/>
                      </w:rPr>
                    </w:pPr>
                    <w:r>
                      <w:rPr>
                        <w:rFonts w:hint="eastAsia"/>
                        <w:spacing w:val="13"/>
                      </w:rPr>
                      <w:t>………………○………………</w:t>
                    </w:r>
                    <w:r>
                      <w:rPr>
                        <w:spacing w:val="13"/>
                      </w:rPr>
                      <w:t>内</w:t>
                    </w:r>
                    <w:r>
                      <w:rPr>
                        <w:rFonts w:hint="eastAsia"/>
                        <w:spacing w:val="13"/>
                      </w:rPr>
                      <w:t>………………○………………</w:t>
                    </w:r>
                    <w:r>
                      <w:rPr>
                        <w:rFonts w:hint="eastAsia"/>
                        <w:spacing w:val="13"/>
                      </w:rPr>
                      <w:t>装</w:t>
                    </w:r>
                    <w:r>
                      <w:rPr>
                        <w:rFonts w:hint="eastAsia"/>
                        <w:spacing w:val="13"/>
                      </w:rPr>
                      <w:t>………………○………………</w:t>
                    </w:r>
                    <w:r>
                      <w:rPr>
                        <w:rFonts w:hint="eastAsia"/>
                        <w:spacing w:val="13"/>
                      </w:rPr>
                      <w:t>订</w:t>
                    </w:r>
                    <w:r>
                      <w:rPr>
                        <w:rFonts w:hint="eastAsia"/>
                        <w:spacing w:val="13"/>
                      </w:rPr>
                      <w:t>………………○………………</w:t>
                    </w:r>
                    <w:r>
                      <w:rPr>
                        <w:spacing w:val="13"/>
                      </w:rPr>
                      <w:t>线</w:t>
                    </w:r>
                    <w:r>
                      <w:rPr>
                        <w:rFonts w:hint="eastAsia"/>
                        <w:spacing w:val="13"/>
                      </w:rPr>
                      <w:t>………………○………………</w:t>
                    </w:r>
                  </w:p>
                </w:txbxContent>
              </v:textbox>
            </v:shape>
            <v:shape id="文本框 64" o:spid="_x0000_s2061" type="#_x0000_t202" style="width:645;height:16815;left:60;mso-wrap-style:square;position:absolute;top:30">
              <v:stroke linestyle="single"/>
              <v:textbox style="layout-flow:vertical;mso-layout-flow-alt:bottom-to-top">
                <w:txbxContent>
                  <w:p>
                    <w:pPr>
                      <w:rPr>
                        <w:spacing w:val="13"/>
                      </w:rPr>
                    </w:pPr>
                    <w:r>
                      <w:rPr>
                        <w:rFonts w:hint="eastAsia"/>
                        <w:spacing w:val="13"/>
                      </w:rPr>
                      <w:t>………………○………………</w:t>
                    </w:r>
                    <w:r>
                      <w:rPr>
                        <w:rFonts w:hint="eastAsia"/>
                        <w:spacing w:val="13"/>
                      </w:rPr>
                      <w:t>外</w:t>
                    </w:r>
                    <w:r>
                      <w:rPr>
                        <w:rFonts w:hint="eastAsia"/>
                        <w:spacing w:val="13"/>
                      </w:rPr>
                      <w:t>………………○………………</w:t>
                    </w:r>
                    <w:r>
                      <w:rPr>
                        <w:rFonts w:hint="eastAsia"/>
                        <w:spacing w:val="13"/>
                      </w:rPr>
                      <w:t>装</w:t>
                    </w:r>
                    <w:r>
                      <w:rPr>
                        <w:rFonts w:hint="eastAsia"/>
                        <w:spacing w:val="13"/>
                      </w:rPr>
                      <w:t>………………○………………</w:t>
                    </w:r>
                    <w:r>
                      <w:rPr>
                        <w:rFonts w:hint="eastAsia"/>
                        <w:spacing w:val="13"/>
                      </w:rPr>
                      <w:t>订</w:t>
                    </w:r>
                    <w:r>
                      <w:rPr>
                        <w:rFonts w:hint="eastAsia"/>
                        <w:spacing w:val="13"/>
                      </w:rPr>
                      <w:t>………………○………………</w:t>
                    </w:r>
                    <w:r>
                      <w:rPr>
                        <w:spacing w:val="13"/>
                      </w:rPr>
                      <w:t>线</w:t>
                    </w:r>
                    <w:r>
                      <w:rPr>
                        <w:rFonts w:hint="eastAsia"/>
                        <w:spacing w:val="13"/>
                      </w:rPr>
                      <w:t>………………○………………</w:t>
                    </w:r>
                  </w:p>
                </w:txbxContent>
              </v:textbox>
            </v:shape>
            <v:shape id="文本框 65" o:spid="_x0000_s2062" type="#_x0000_t202" style="width:645;height:14475;left:705;mso-wrap-style:square;position:absolute;top:1140" filled="t" fillcolor="#d8d8d8">
              <v:stroke linestyle="single"/>
              <v:textbox style="layout-flow:vertical;mso-layout-flow-alt:bottom-to-top">
                <w:txbxContent>
                  <w:p>
                    <w:pPr>
                      <w:rPr>
                        <w:rFonts w:ascii="Times New Roman" w:hAnsi="Times New Roman"/>
                        <w:spacing w:val="13"/>
                      </w:rPr>
                    </w:pPr>
                    <w:r>
                      <w:rPr>
                        <w:rFonts w:ascii="Times New Roman" w:hAnsi="Times New Roman"/>
                        <w:spacing w:val="13"/>
                      </w:rPr>
                      <w:t>…             学校：</w:t>
                    </w:r>
                    <w:r>
                      <w:rPr>
                        <w:rFonts w:ascii="Times New Roman" w:hAnsi="Times New Roman"/>
                        <w:spacing w:val="13"/>
                        <w:u w:val="single"/>
                      </w:rPr>
                      <w:t>______________</w:t>
                    </w:r>
                    <w:r>
                      <w:rPr>
                        <w:rFonts w:ascii="Times New Roman" w:hAnsi="Times New Roman"/>
                        <w:spacing w:val="13"/>
                      </w:rPr>
                      <w:t>姓名：</w:t>
                    </w:r>
                    <w:r>
                      <w:rPr>
                        <w:rFonts w:ascii="Times New Roman" w:hAnsi="Times New Roman"/>
                        <w:spacing w:val="13"/>
                        <w:u w:val="single"/>
                      </w:rPr>
                      <w:t>_____________</w:t>
                    </w:r>
                    <w:r>
                      <w:rPr>
                        <w:rFonts w:ascii="Times New Roman" w:hAnsi="Times New Roman"/>
                        <w:spacing w:val="13"/>
                      </w:rPr>
                      <w:t>班级：</w:t>
                    </w:r>
                    <w:r>
                      <w:rPr>
                        <w:rFonts w:ascii="Times New Roman" w:hAnsi="Times New Roman"/>
                        <w:spacing w:val="13"/>
                        <w:u w:val="single"/>
                      </w:rPr>
                      <w:t>_______________</w:t>
                    </w:r>
                    <w:r>
                      <w:rPr>
                        <w:rFonts w:ascii="Times New Roman" w:hAnsi="Times New Roman"/>
                        <w:spacing w:val="13"/>
                      </w:rPr>
                      <w:t>考号：</w:t>
                    </w:r>
                    <w:r>
                      <w:rPr>
                        <w:rFonts w:ascii="Times New Roman" w:hAnsi="Times New Roman" w:hint="eastAsia"/>
                        <w:spacing w:val="13"/>
                        <w:u w:val="single"/>
                      </w:rPr>
                      <w:t>______________________</w:t>
                    </w:r>
                  </w:p>
                </w:txbxContent>
              </v:textbox>
            </v:shape>
            <v:shape id="文本框 67" o:spid="_x0000_s2063" type="#_x0000_t202" style="width:645;height:1110;left:705;mso-wrap-style:square;position:absolute;top:30" filled="t" fillcolor="#5a5a5a">
              <v:stroke linestyle="single"/>
              <v:textbox>
                <w:txbxContent>
                  <w:p/>
                </w:txbxContent>
              </v:textbox>
            </v:shape>
          </v:group>
          <v:shape id="文本框 68" o:spid="_x0000_s2064" type="#_x0000_t202" style="width:645;height:1215;left:705;mso-wrap-style:square;position:absolute;top:15630" filled="t" fillcolor="#5a5a5a">
            <v:stroke linestyle="single"/>
            <v:textbox>
              <w:txbxContent>
                <w:p/>
              </w:txbxContent>
            </v:textbox>
          </v:shape>
        </v:group>
      </w:pict>
    </w:r>
    <w:r>
      <w:tab/>
    </w:r>
    <w:r>
      <w:tab/>
    </w:r>
    <w:r>
      <w:tab/>
    </w:r>
    <w:r>
      <w:tab/>
    </w:r>
  </w:p>
  <w:p w:rsidR="004151FC">
    <w:pPr>
      <w:pStyle w:val="Header"/>
      <w:pBdr>
        <w:bottom w:val="none" w:sz="0" w:space="1" w:color="auto"/>
      </w:pBdr>
      <w:tabs>
        <w:tab w:val="clear" w:pos="4153"/>
        <w:tab w:val="clear" w:pos="8306"/>
      </w:tabs>
      <w:jc w:val="both"/>
      <w:rPr>
        <w:sz w:val="2"/>
        <w:szCs w:val="2"/>
      </w:rPr>
    </w:pPr>
    <w:r>
      <w:pict>
        <v:shape id="图片 4" o:spid="_x0000_s2065" type="#_x0000_t75" alt="学科网 zxxk.com" style="width:0.75pt;height:0.75pt;margin-top:8.45pt;margin-left:351pt;position:absolute;z-index:251664384" filled="f" stroked="f">
          <v:imagedata r:id="rId2" r:href="rId3"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66"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FFFFF7C"/>
    <w:lvl w:ilvl="0">
      <w:start w:val="1"/>
      <w:numFmt w:val="decimal"/>
      <w:lvlText w:val="%1."/>
      <w:lvlJc w:val="left"/>
      <w:pPr>
        <w:tabs>
          <w:tab w:val="num" w:pos="2040"/>
        </w:tabs>
        <w:ind w:left="2040" w:hanging="360"/>
      </w:pPr>
    </w:lvl>
  </w:abstractNum>
  <w:abstractNum w:abstractNumId="1">
    <w:nsid w:val="FFFFFF7D"/>
    <w:multiLevelType w:val="singleLevel"/>
    <w:tmpl w:val="FFFFFF7D"/>
    <w:lvl w:ilvl="0">
      <w:start w:val="1"/>
      <w:numFmt w:val="decimal"/>
      <w:lvlText w:val="%1."/>
      <w:lvlJc w:val="left"/>
      <w:pPr>
        <w:tabs>
          <w:tab w:val="num" w:pos="1620"/>
        </w:tabs>
        <w:ind w:left="1620" w:hanging="360"/>
      </w:pPr>
    </w:lvl>
  </w:abstractNum>
  <w:abstractNum w:abstractNumId="2">
    <w:nsid w:val="FFFFFF7E"/>
    <w:multiLevelType w:val="singleLevel"/>
    <w:tmpl w:val="FFFFFF7E"/>
    <w:lvl w:ilvl="0">
      <w:start w:val="1"/>
      <w:numFmt w:val="decimal"/>
      <w:lvlText w:val="%1."/>
      <w:lvlJc w:val="left"/>
      <w:pPr>
        <w:tabs>
          <w:tab w:val="num" w:pos="1200"/>
        </w:tabs>
        <w:ind w:left="1200" w:hanging="360"/>
      </w:pPr>
    </w:lvl>
  </w:abstractNum>
  <w:abstractNum w:abstractNumId="3">
    <w:nsid w:val="FFFFFF7F"/>
    <w:multiLevelType w:val="singleLevel"/>
    <w:tmpl w:val="FFFFFF7F"/>
    <w:lvl w:ilvl="0">
      <w:start w:val="1"/>
      <w:numFmt w:val="decimal"/>
      <w:lvlText w:val="%1."/>
      <w:lvlJc w:val="left"/>
      <w:pPr>
        <w:tabs>
          <w:tab w:val="num" w:pos="780"/>
        </w:tabs>
        <w:ind w:left="780" w:hanging="360"/>
      </w:pPr>
    </w:lvl>
  </w:abstractNum>
  <w:abstractNum w:abstractNumId="4">
    <w:nsid w:val="FFFFFF80"/>
    <w:multiLevelType w:val="singleLevel"/>
    <w:tmpl w:val="FFFFFF80"/>
    <w:lvl w:ilvl="0">
      <w:start w:val="1"/>
      <w:numFmt w:val="bullet"/>
      <w:lvlText w:val=""/>
      <w:lvlJc w:val="left"/>
      <w:pPr>
        <w:tabs>
          <w:tab w:val="num" w:pos="2040"/>
        </w:tabs>
        <w:ind w:left="2040" w:hanging="360"/>
      </w:pPr>
      <w:rPr>
        <w:rFonts w:ascii="Wingdings" w:hAnsi="Wingdings" w:hint="default"/>
      </w:rPr>
    </w:lvl>
  </w:abstractNum>
  <w:abstractNum w:abstractNumId="5">
    <w:nsid w:val="FFFFFF81"/>
    <w:multiLevelType w:val="singleLevel"/>
    <w:tmpl w:val="FFFFFF81"/>
    <w:lvl w:ilvl="0">
      <w:start w:val="1"/>
      <w:numFmt w:val="bullet"/>
      <w:lvlText w:val=""/>
      <w:lvlJc w:val="left"/>
      <w:pPr>
        <w:tabs>
          <w:tab w:val="num" w:pos="1620"/>
        </w:tabs>
        <w:ind w:left="1620" w:hanging="360"/>
      </w:pPr>
      <w:rPr>
        <w:rFonts w:ascii="Wingdings" w:hAnsi="Wingdings" w:hint="default"/>
      </w:rPr>
    </w:lvl>
  </w:abstractNum>
  <w:abstractNum w:abstractNumId="6">
    <w:nsid w:val="FFFFFF82"/>
    <w:multiLevelType w:val="singleLevel"/>
    <w:tmpl w:val="FFFFFF82"/>
    <w:lvl w:ilvl="0">
      <w:start w:val="1"/>
      <w:numFmt w:val="bullet"/>
      <w:lvlText w:val=""/>
      <w:lvlJc w:val="left"/>
      <w:pPr>
        <w:tabs>
          <w:tab w:val="num" w:pos="1200"/>
        </w:tabs>
        <w:ind w:left="1200" w:hanging="360"/>
      </w:pPr>
      <w:rPr>
        <w:rFonts w:ascii="Wingdings" w:hAnsi="Wingdings" w:hint="default"/>
      </w:rPr>
    </w:lvl>
  </w:abstractNum>
  <w:abstractNum w:abstractNumId="7">
    <w:nsid w:val="FFFFFF83"/>
    <w:multiLevelType w:val="singleLevel"/>
    <w:tmpl w:val="FFFFFF83"/>
    <w:lvl w:ilvl="0">
      <w:start w:val="1"/>
      <w:numFmt w:val="bullet"/>
      <w:lvlText w:val=""/>
      <w:lvlJc w:val="left"/>
      <w:pPr>
        <w:tabs>
          <w:tab w:val="num" w:pos="780"/>
        </w:tabs>
        <w:ind w:left="780" w:hanging="360"/>
      </w:pPr>
      <w:rPr>
        <w:rFonts w:ascii="Wingdings" w:hAnsi="Wingdings" w:hint="default"/>
      </w:rPr>
    </w:lvl>
  </w:abstractNum>
  <w:abstractNum w:abstractNumId="8">
    <w:nsid w:val="FFFFFF88"/>
    <w:multiLevelType w:val="singleLevel"/>
    <w:tmpl w:val="FFFFFF88"/>
    <w:lvl w:ilvl="0">
      <w:start w:val="1"/>
      <w:numFmt w:val="decimal"/>
      <w:lvlText w:val="%1."/>
      <w:lvlJc w:val="left"/>
      <w:pPr>
        <w:tabs>
          <w:tab w:val="num" w:pos="360"/>
        </w:tabs>
        <w:ind w:left="360" w:hanging="360"/>
      </w:pPr>
    </w:lvl>
  </w:abstractNum>
  <w:abstractNum w:abstractNumId="9">
    <w:nsid w:val="FFFFFF89"/>
    <w:multiLevelType w:val="singleLevel"/>
    <w:tmpl w:val="FFFFFF89"/>
    <w:lvl w:ilvl="0">
      <w:start w:val="1"/>
      <w:numFmt w:val="bullet"/>
      <w:lvlText w:val=""/>
      <w:lvlJc w:val="left"/>
      <w:pPr>
        <w:tabs>
          <w:tab w:val="num" w:pos="360"/>
        </w:tabs>
        <w:ind w:left="360" w:hanging="360"/>
      </w:pPr>
      <w:rPr>
        <w:rFonts w:ascii="Wingdings" w:hAnsi="Wingdings" w:hint="default"/>
      </w:rPr>
    </w:lvl>
  </w:abstractNum>
  <w:num w:numId="1">
    <w:abstractNumId w:val="3"/>
  </w:num>
  <w:num w:numId="2">
    <w:abstractNumId w:val="5"/>
  </w:num>
  <w:num w:numId="3">
    <w:abstractNumId w:val="8"/>
  </w:num>
  <w:num w:numId="4">
    <w:abstractNumId w:val="9"/>
  </w:num>
  <w:num w:numId="5">
    <w:abstractNumId w:val="6"/>
  </w:num>
  <w:num w:numId="6">
    <w:abstractNumId w:val="2"/>
  </w:num>
  <w:num w:numId="7">
    <w:abstractNumId w:val="7"/>
  </w:num>
  <w:num w:numId="8">
    <w:abstractNumId w:val="4"/>
  </w:num>
  <w:num w:numId="9">
    <w:abstractNumId w:val="1"/>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embedTrueTypeFonts/>
  <w:saveSubsetFonts/>
  <w:mirrorMargins/>
  <w:defaultTabStop w:val="420"/>
  <w:evenAndOddHeaders/>
  <w:drawingGridHorizontalSpacing w:val="105"/>
  <w:drawingGridVerticalSpacing w:val="156"/>
  <w:noPunctuationKerning/>
  <w:characterSpacingControl w:val="compressPunctuation"/>
  <w:noLineBreaksAfter w:lang="en-US" w:val="$([{£¥·‘“〈《「『【〔〖〝﹙﹛﹝＄（．［｛￡￥"/>
  <w:noLineBreaksBefore w:lang="en-US" w:val="!%),.:;&gt;?]}¢¨°·ˇˉ―‖’”…‰′″›℃∶、。〃〉》」』】〕〗〞︶︺︾﹀﹄﹚﹜﹞！＂％＇），．：；？］｀｜｝～￠"/>
  <w:endnotePr>
    <w:numFmt w:val="decimal"/>
  </w:endnotePr>
  <w:compat>
    <w:spaceForUL/>
    <w:balanceSingleByteDoubleByteWidth/>
    <w:doNotLeaveBackslashAlone/>
    <w:ulTrailSpace/>
    <w:doNotExpandShiftReturn/>
    <w:adjustLineHeightInTable/>
    <w:doNotWrapTextWithPunct/>
    <w:doNotUseEastAsianBreakRules/>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B85E42"/>
    <w:rsid w:val="00000451"/>
    <w:rsid w:val="0000125F"/>
    <w:rsid w:val="0000154A"/>
    <w:rsid w:val="0000163D"/>
    <w:rsid w:val="00002A1D"/>
    <w:rsid w:val="000042A8"/>
    <w:rsid w:val="00004BD7"/>
    <w:rsid w:val="000058DD"/>
    <w:rsid w:val="000063F2"/>
    <w:rsid w:val="000120CF"/>
    <w:rsid w:val="0001622A"/>
    <w:rsid w:val="000166EE"/>
    <w:rsid w:val="00016873"/>
    <w:rsid w:val="00023220"/>
    <w:rsid w:val="000253FC"/>
    <w:rsid w:val="000254E1"/>
    <w:rsid w:val="00030C5C"/>
    <w:rsid w:val="000315AF"/>
    <w:rsid w:val="00033092"/>
    <w:rsid w:val="000354A0"/>
    <w:rsid w:val="00037045"/>
    <w:rsid w:val="00040A7C"/>
    <w:rsid w:val="00042027"/>
    <w:rsid w:val="00043A89"/>
    <w:rsid w:val="00046A02"/>
    <w:rsid w:val="00050772"/>
    <w:rsid w:val="00050AF3"/>
    <w:rsid w:val="00052927"/>
    <w:rsid w:val="00053DD1"/>
    <w:rsid w:val="00054690"/>
    <w:rsid w:val="00054798"/>
    <w:rsid w:val="00054F56"/>
    <w:rsid w:val="000552AA"/>
    <w:rsid w:val="00055685"/>
    <w:rsid w:val="00062EC6"/>
    <w:rsid w:val="00063899"/>
    <w:rsid w:val="000638D4"/>
    <w:rsid w:val="00065ABA"/>
    <w:rsid w:val="00066830"/>
    <w:rsid w:val="00070431"/>
    <w:rsid w:val="00071290"/>
    <w:rsid w:val="00073395"/>
    <w:rsid w:val="00073D6D"/>
    <w:rsid w:val="00073F57"/>
    <w:rsid w:val="000767D9"/>
    <w:rsid w:val="0007705C"/>
    <w:rsid w:val="00082C15"/>
    <w:rsid w:val="00083DBD"/>
    <w:rsid w:val="00086215"/>
    <w:rsid w:val="00087980"/>
    <w:rsid w:val="00092704"/>
    <w:rsid w:val="00093326"/>
    <w:rsid w:val="000935A1"/>
    <w:rsid w:val="00097048"/>
    <w:rsid w:val="000A0F7F"/>
    <w:rsid w:val="000A13AC"/>
    <w:rsid w:val="000A4B44"/>
    <w:rsid w:val="000A679A"/>
    <w:rsid w:val="000A7A68"/>
    <w:rsid w:val="000B2275"/>
    <w:rsid w:val="000B4F35"/>
    <w:rsid w:val="000B6018"/>
    <w:rsid w:val="000B6C7C"/>
    <w:rsid w:val="000C2AA7"/>
    <w:rsid w:val="000C6DEF"/>
    <w:rsid w:val="000D2ABE"/>
    <w:rsid w:val="000D630E"/>
    <w:rsid w:val="000D66D0"/>
    <w:rsid w:val="000D6FF2"/>
    <w:rsid w:val="000D70A5"/>
    <w:rsid w:val="000E0370"/>
    <w:rsid w:val="000E05AC"/>
    <w:rsid w:val="000E1DA7"/>
    <w:rsid w:val="000E4FF9"/>
    <w:rsid w:val="000E60AB"/>
    <w:rsid w:val="000E7739"/>
    <w:rsid w:val="000E7A52"/>
    <w:rsid w:val="000F2C80"/>
    <w:rsid w:val="000F555B"/>
    <w:rsid w:val="000F63DA"/>
    <w:rsid w:val="000F7AC3"/>
    <w:rsid w:val="000F7DDE"/>
    <w:rsid w:val="001026E3"/>
    <w:rsid w:val="00102E54"/>
    <w:rsid w:val="0010498F"/>
    <w:rsid w:val="00105A04"/>
    <w:rsid w:val="00111A0B"/>
    <w:rsid w:val="00112D98"/>
    <w:rsid w:val="00116A34"/>
    <w:rsid w:val="001175AD"/>
    <w:rsid w:val="00117A63"/>
    <w:rsid w:val="00123BDE"/>
    <w:rsid w:val="0012462A"/>
    <w:rsid w:val="00130740"/>
    <w:rsid w:val="0013112B"/>
    <w:rsid w:val="00133077"/>
    <w:rsid w:val="00133508"/>
    <w:rsid w:val="0013430D"/>
    <w:rsid w:val="00134334"/>
    <w:rsid w:val="0013779F"/>
    <w:rsid w:val="00137E3F"/>
    <w:rsid w:val="0014188C"/>
    <w:rsid w:val="00142502"/>
    <w:rsid w:val="00143092"/>
    <w:rsid w:val="00144CEC"/>
    <w:rsid w:val="00145671"/>
    <w:rsid w:val="0014731E"/>
    <w:rsid w:val="001475B7"/>
    <w:rsid w:val="001515B1"/>
    <w:rsid w:val="00151AF3"/>
    <w:rsid w:val="00152F66"/>
    <w:rsid w:val="001533AC"/>
    <w:rsid w:val="001559CE"/>
    <w:rsid w:val="00160CDB"/>
    <w:rsid w:val="00166B68"/>
    <w:rsid w:val="001700B1"/>
    <w:rsid w:val="001742BC"/>
    <w:rsid w:val="001750F7"/>
    <w:rsid w:val="00175C6A"/>
    <w:rsid w:val="00177B2C"/>
    <w:rsid w:val="00182AFA"/>
    <w:rsid w:val="00183F20"/>
    <w:rsid w:val="00185344"/>
    <w:rsid w:val="00190D04"/>
    <w:rsid w:val="00194774"/>
    <w:rsid w:val="00194E7C"/>
    <w:rsid w:val="00194F72"/>
    <w:rsid w:val="00195AFE"/>
    <w:rsid w:val="00196026"/>
    <w:rsid w:val="001A0393"/>
    <w:rsid w:val="001A03E5"/>
    <w:rsid w:val="001A6899"/>
    <w:rsid w:val="001B0235"/>
    <w:rsid w:val="001B1C0B"/>
    <w:rsid w:val="001B20AC"/>
    <w:rsid w:val="001B2837"/>
    <w:rsid w:val="001B4068"/>
    <w:rsid w:val="001B48F3"/>
    <w:rsid w:val="001B4E4B"/>
    <w:rsid w:val="001B5906"/>
    <w:rsid w:val="001B5B6B"/>
    <w:rsid w:val="001B5B70"/>
    <w:rsid w:val="001B7752"/>
    <w:rsid w:val="001C2774"/>
    <w:rsid w:val="001C465C"/>
    <w:rsid w:val="001C4B81"/>
    <w:rsid w:val="001C72B1"/>
    <w:rsid w:val="001D09A0"/>
    <w:rsid w:val="001E0D25"/>
    <w:rsid w:val="001E165B"/>
    <w:rsid w:val="001E17F7"/>
    <w:rsid w:val="001E29B6"/>
    <w:rsid w:val="001E4B29"/>
    <w:rsid w:val="001E505A"/>
    <w:rsid w:val="001E6969"/>
    <w:rsid w:val="001F0536"/>
    <w:rsid w:val="001F10D4"/>
    <w:rsid w:val="001F5CBE"/>
    <w:rsid w:val="001F6C12"/>
    <w:rsid w:val="001F7B25"/>
    <w:rsid w:val="00201D18"/>
    <w:rsid w:val="002034E8"/>
    <w:rsid w:val="0020640F"/>
    <w:rsid w:val="00206717"/>
    <w:rsid w:val="00207590"/>
    <w:rsid w:val="002119FE"/>
    <w:rsid w:val="002128A0"/>
    <w:rsid w:val="002137C8"/>
    <w:rsid w:val="002161F7"/>
    <w:rsid w:val="00217036"/>
    <w:rsid w:val="00217256"/>
    <w:rsid w:val="0021747D"/>
    <w:rsid w:val="002202F0"/>
    <w:rsid w:val="002303B4"/>
    <w:rsid w:val="002315C6"/>
    <w:rsid w:val="00232D25"/>
    <w:rsid w:val="00236004"/>
    <w:rsid w:val="0023700A"/>
    <w:rsid w:val="002407A5"/>
    <w:rsid w:val="002418FB"/>
    <w:rsid w:val="00242236"/>
    <w:rsid w:val="00242C46"/>
    <w:rsid w:val="00243CED"/>
    <w:rsid w:val="0024618F"/>
    <w:rsid w:val="0025123B"/>
    <w:rsid w:val="00252604"/>
    <w:rsid w:val="002527EC"/>
    <w:rsid w:val="00252DFA"/>
    <w:rsid w:val="0025354A"/>
    <w:rsid w:val="0025356D"/>
    <w:rsid w:val="00255F53"/>
    <w:rsid w:val="0026001A"/>
    <w:rsid w:val="002620A9"/>
    <w:rsid w:val="00263C6A"/>
    <w:rsid w:val="00270F65"/>
    <w:rsid w:val="0027208C"/>
    <w:rsid w:val="002730FA"/>
    <w:rsid w:val="002746A4"/>
    <w:rsid w:val="0027546C"/>
    <w:rsid w:val="0027755A"/>
    <w:rsid w:val="002821EF"/>
    <w:rsid w:val="00283E22"/>
    <w:rsid w:val="00286A61"/>
    <w:rsid w:val="002875EB"/>
    <w:rsid w:val="00290BD6"/>
    <w:rsid w:val="00292D29"/>
    <w:rsid w:val="0029379F"/>
    <w:rsid w:val="00294023"/>
    <w:rsid w:val="00295522"/>
    <w:rsid w:val="00296276"/>
    <w:rsid w:val="002B14BF"/>
    <w:rsid w:val="002B46AB"/>
    <w:rsid w:val="002B4EF1"/>
    <w:rsid w:val="002C115B"/>
    <w:rsid w:val="002C28B8"/>
    <w:rsid w:val="002C2E88"/>
    <w:rsid w:val="002C45C3"/>
    <w:rsid w:val="002C4B55"/>
    <w:rsid w:val="002C4D1B"/>
    <w:rsid w:val="002C4E96"/>
    <w:rsid w:val="002C6021"/>
    <w:rsid w:val="002C715D"/>
    <w:rsid w:val="002D2228"/>
    <w:rsid w:val="002D38A2"/>
    <w:rsid w:val="002D3F3E"/>
    <w:rsid w:val="002D5335"/>
    <w:rsid w:val="002D63D5"/>
    <w:rsid w:val="002E00D5"/>
    <w:rsid w:val="002E0253"/>
    <w:rsid w:val="002E081B"/>
    <w:rsid w:val="002E1184"/>
    <w:rsid w:val="002E6714"/>
    <w:rsid w:val="002F6DA1"/>
    <w:rsid w:val="002F7B2E"/>
    <w:rsid w:val="00301066"/>
    <w:rsid w:val="00301254"/>
    <w:rsid w:val="00305D7D"/>
    <w:rsid w:val="003152CF"/>
    <w:rsid w:val="00321C9C"/>
    <w:rsid w:val="003224DC"/>
    <w:rsid w:val="003249AB"/>
    <w:rsid w:val="00330F09"/>
    <w:rsid w:val="003315E0"/>
    <w:rsid w:val="003333C7"/>
    <w:rsid w:val="00334809"/>
    <w:rsid w:val="00334A2C"/>
    <w:rsid w:val="00334B6B"/>
    <w:rsid w:val="0033510E"/>
    <w:rsid w:val="00336CD5"/>
    <w:rsid w:val="0033778D"/>
    <w:rsid w:val="0034177D"/>
    <w:rsid w:val="00341BBA"/>
    <w:rsid w:val="00341FB1"/>
    <w:rsid w:val="003463D9"/>
    <w:rsid w:val="0034683A"/>
    <w:rsid w:val="00347182"/>
    <w:rsid w:val="0035016A"/>
    <w:rsid w:val="00351054"/>
    <w:rsid w:val="00355495"/>
    <w:rsid w:val="00355D57"/>
    <w:rsid w:val="00357ECE"/>
    <w:rsid w:val="00361682"/>
    <w:rsid w:val="0036392A"/>
    <w:rsid w:val="00366E9E"/>
    <w:rsid w:val="00370659"/>
    <w:rsid w:val="00375ECF"/>
    <w:rsid w:val="00376B88"/>
    <w:rsid w:val="00383A17"/>
    <w:rsid w:val="0038637E"/>
    <w:rsid w:val="003871B9"/>
    <w:rsid w:val="0039186E"/>
    <w:rsid w:val="00392152"/>
    <w:rsid w:val="003B3B99"/>
    <w:rsid w:val="003B3E91"/>
    <w:rsid w:val="003B4EF8"/>
    <w:rsid w:val="003B525E"/>
    <w:rsid w:val="003B5BB5"/>
    <w:rsid w:val="003B6848"/>
    <w:rsid w:val="003B6983"/>
    <w:rsid w:val="003C365B"/>
    <w:rsid w:val="003C463B"/>
    <w:rsid w:val="003C5080"/>
    <w:rsid w:val="003C5A5F"/>
    <w:rsid w:val="003D4378"/>
    <w:rsid w:val="003D5353"/>
    <w:rsid w:val="003D5834"/>
    <w:rsid w:val="003E19FD"/>
    <w:rsid w:val="003E252C"/>
    <w:rsid w:val="003E46BD"/>
    <w:rsid w:val="003E6B41"/>
    <w:rsid w:val="003E6D96"/>
    <w:rsid w:val="003F0920"/>
    <w:rsid w:val="003F23FD"/>
    <w:rsid w:val="003F3203"/>
    <w:rsid w:val="003F4116"/>
    <w:rsid w:val="003F4F1B"/>
    <w:rsid w:val="003F549E"/>
    <w:rsid w:val="003F7544"/>
    <w:rsid w:val="00400480"/>
    <w:rsid w:val="0040225A"/>
    <w:rsid w:val="00410877"/>
    <w:rsid w:val="004114FA"/>
    <w:rsid w:val="00411937"/>
    <w:rsid w:val="00412CBC"/>
    <w:rsid w:val="0041394D"/>
    <w:rsid w:val="00414A46"/>
    <w:rsid w:val="004151FC"/>
    <w:rsid w:val="00415943"/>
    <w:rsid w:val="004179A1"/>
    <w:rsid w:val="00422542"/>
    <w:rsid w:val="00422A86"/>
    <w:rsid w:val="0042425C"/>
    <w:rsid w:val="0042668F"/>
    <w:rsid w:val="00427CBE"/>
    <w:rsid w:val="00427F91"/>
    <w:rsid w:val="004300C5"/>
    <w:rsid w:val="00431AF0"/>
    <w:rsid w:val="00435AB4"/>
    <w:rsid w:val="00436F2C"/>
    <w:rsid w:val="00436FD3"/>
    <w:rsid w:val="004373CF"/>
    <w:rsid w:val="00437F0F"/>
    <w:rsid w:val="004413A7"/>
    <w:rsid w:val="004433E0"/>
    <w:rsid w:val="00444C99"/>
    <w:rsid w:val="00447010"/>
    <w:rsid w:val="00450BD2"/>
    <w:rsid w:val="0045236B"/>
    <w:rsid w:val="004556AD"/>
    <w:rsid w:val="00456ADC"/>
    <w:rsid w:val="00457221"/>
    <w:rsid w:val="004572D0"/>
    <w:rsid w:val="00457E96"/>
    <w:rsid w:val="00467932"/>
    <w:rsid w:val="004702F0"/>
    <w:rsid w:val="00470D20"/>
    <w:rsid w:val="004710CB"/>
    <w:rsid w:val="004717B1"/>
    <w:rsid w:val="00471BC0"/>
    <w:rsid w:val="00471FCB"/>
    <w:rsid w:val="00472731"/>
    <w:rsid w:val="00472D69"/>
    <w:rsid w:val="00476EA5"/>
    <w:rsid w:val="004771DB"/>
    <w:rsid w:val="004774A7"/>
    <w:rsid w:val="00481D5E"/>
    <w:rsid w:val="00482145"/>
    <w:rsid w:val="0048270F"/>
    <w:rsid w:val="004828B6"/>
    <w:rsid w:val="004834FF"/>
    <w:rsid w:val="00484AD7"/>
    <w:rsid w:val="0048602E"/>
    <w:rsid w:val="0049080A"/>
    <w:rsid w:val="00493BA9"/>
    <w:rsid w:val="004946C8"/>
    <w:rsid w:val="00495F3D"/>
    <w:rsid w:val="004A0552"/>
    <w:rsid w:val="004A3E39"/>
    <w:rsid w:val="004A4F25"/>
    <w:rsid w:val="004B16C3"/>
    <w:rsid w:val="004B3B08"/>
    <w:rsid w:val="004B49BC"/>
    <w:rsid w:val="004B4BA7"/>
    <w:rsid w:val="004B5911"/>
    <w:rsid w:val="004B6372"/>
    <w:rsid w:val="004B652F"/>
    <w:rsid w:val="004C0B3A"/>
    <w:rsid w:val="004C3204"/>
    <w:rsid w:val="004C4CFF"/>
    <w:rsid w:val="004C56C9"/>
    <w:rsid w:val="004C5E29"/>
    <w:rsid w:val="004C6286"/>
    <w:rsid w:val="004C69D0"/>
    <w:rsid w:val="004D1A38"/>
    <w:rsid w:val="004D1D0C"/>
    <w:rsid w:val="004D3895"/>
    <w:rsid w:val="004D3E31"/>
    <w:rsid w:val="004D475E"/>
    <w:rsid w:val="004D57EF"/>
    <w:rsid w:val="004D6F40"/>
    <w:rsid w:val="004E48CC"/>
    <w:rsid w:val="004E4DDE"/>
    <w:rsid w:val="004E5293"/>
    <w:rsid w:val="004E5863"/>
    <w:rsid w:val="004E6418"/>
    <w:rsid w:val="004E75BC"/>
    <w:rsid w:val="004F420C"/>
    <w:rsid w:val="004F6A9F"/>
    <w:rsid w:val="005002CF"/>
    <w:rsid w:val="005020B1"/>
    <w:rsid w:val="005028CE"/>
    <w:rsid w:val="00505315"/>
    <w:rsid w:val="00505CE1"/>
    <w:rsid w:val="005079D2"/>
    <w:rsid w:val="00510E54"/>
    <w:rsid w:val="005135E3"/>
    <w:rsid w:val="005139DF"/>
    <w:rsid w:val="00514CA0"/>
    <w:rsid w:val="00514E88"/>
    <w:rsid w:val="005154E3"/>
    <w:rsid w:val="00515A2C"/>
    <w:rsid w:val="00516894"/>
    <w:rsid w:val="00516D52"/>
    <w:rsid w:val="005202BC"/>
    <w:rsid w:val="00520AB1"/>
    <w:rsid w:val="00521D8E"/>
    <w:rsid w:val="00523AA3"/>
    <w:rsid w:val="00523B19"/>
    <w:rsid w:val="005269ED"/>
    <w:rsid w:val="005308E3"/>
    <w:rsid w:val="0053224B"/>
    <w:rsid w:val="005346A0"/>
    <w:rsid w:val="00537C28"/>
    <w:rsid w:val="00540342"/>
    <w:rsid w:val="00542BF1"/>
    <w:rsid w:val="00543C12"/>
    <w:rsid w:val="00544A8B"/>
    <w:rsid w:val="00551040"/>
    <w:rsid w:val="005529D2"/>
    <w:rsid w:val="005538C6"/>
    <w:rsid w:val="005552C4"/>
    <w:rsid w:val="0055613F"/>
    <w:rsid w:val="00556607"/>
    <w:rsid w:val="005608DD"/>
    <w:rsid w:val="0056172C"/>
    <w:rsid w:val="005620CA"/>
    <w:rsid w:val="0056214D"/>
    <w:rsid w:val="00562F19"/>
    <w:rsid w:val="00563A12"/>
    <w:rsid w:val="00564545"/>
    <w:rsid w:val="0056460E"/>
    <w:rsid w:val="00567830"/>
    <w:rsid w:val="00570B81"/>
    <w:rsid w:val="00572D5B"/>
    <w:rsid w:val="00576E15"/>
    <w:rsid w:val="00582027"/>
    <w:rsid w:val="00582F89"/>
    <w:rsid w:val="0058353C"/>
    <w:rsid w:val="00583FA0"/>
    <w:rsid w:val="005917D8"/>
    <w:rsid w:val="00593194"/>
    <w:rsid w:val="00594903"/>
    <w:rsid w:val="00595BD1"/>
    <w:rsid w:val="00595D2F"/>
    <w:rsid w:val="00595ECD"/>
    <w:rsid w:val="0059685F"/>
    <w:rsid w:val="005A568D"/>
    <w:rsid w:val="005A5726"/>
    <w:rsid w:val="005A6165"/>
    <w:rsid w:val="005A66FA"/>
    <w:rsid w:val="005A71F8"/>
    <w:rsid w:val="005B05A3"/>
    <w:rsid w:val="005B1E71"/>
    <w:rsid w:val="005B3C2A"/>
    <w:rsid w:val="005B4D0A"/>
    <w:rsid w:val="005B6CD4"/>
    <w:rsid w:val="005C3D4A"/>
    <w:rsid w:val="005C4023"/>
    <w:rsid w:val="005C4CE6"/>
    <w:rsid w:val="005D1037"/>
    <w:rsid w:val="005D2978"/>
    <w:rsid w:val="005D5AFF"/>
    <w:rsid w:val="005D6978"/>
    <w:rsid w:val="005D7CD8"/>
    <w:rsid w:val="005E2457"/>
    <w:rsid w:val="005E27F6"/>
    <w:rsid w:val="005E4474"/>
    <w:rsid w:val="005E5347"/>
    <w:rsid w:val="005E6898"/>
    <w:rsid w:val="005F0CA4"/>
    <w:rsid w:val="005F0EEF"/>
    <w:rsid w:val="005F4A2B"/>
    <w:rsid w:val="005F4D2B"/>
    <w:rsid w:val="005F5F5F"/>
    <w:rsid w:val="00600DC9"/>
    <w:rsid w:val="00602471"/>
    <w:rsid w:val="00604A47"/>
    <w:rsid w:val="00605698"/>
    <w:rsid w:val="00605D8F"/>
    <w:rsid w:val="006069E3"/>
    <w:rsid w:val="006074B4"/>
    <w:rsid w:val="00607C72"/>
    <w:rsid w:val="0061117E"/>
    <w:rsid w:val="00611F69"/>
    <w:rsid w:val="00612B60"/>
    <w:rsid w:val="006149E0"/>
    <w:rsid w:val="00616C2B"/>
    <w:rsid w:val="00617771"/>
    <w:rsid w:val="00620387"/>
    <w:rsid w:val="006236A9"/>
    <w:rsid w:val="006279E2"/>
    <w:rsid w:val="00627D39"/>
    <w:rsid w:val="006351EB"/>
    <w:rsid w:val="006376E4"/>
    <w:rsid w:val="0064276A"/>
    <w:rsid w:val="00642F36"/>
    <w:rsid w:val="00645027"/>
    <w:rsid w:val="006472F6"/>
    <w:rsid w:val="00650571"/>
    <w:rsid w:val="00650FF8"/>
    <w:rsid w:val="00652140"/>
    <w:rsid w:val="00653B7B"/>
    <w:rsid w:val="00655602"/>
    <w:rsid w:val="00656527"/>
    <w:rsid w:val="006610B3"/>
    <w:rsid w:val="00661294"/>
    <w:rsid w:val="0066197B"/>
    <w:rsid w:val="00670733"/>
    <w:rsid w:val="00672513"/>
    <w:rsid w:val="0067494C"/>
    <w:rsid w:val="00674B0C"/>
    <w:rsid w:val="006757B5"/>
    <w:rsid w:val="00676AFA"/>
    <w:rsid w:val="00683D45"/>
    <w:rsid w:val="00684A1F"/>
    <w:rsid w:val="0068598F"/>
    <w:rsid w:val="00686195"/>
    <w:rsid w:val="006876D9"/>
    <w:rsid w:val="00687F96"/>
    <w:rsid w:val="006927C7"/>
    <w:rsid w:val="006930CB"/>
    <w:rsid w:val="006934B8"/>
    <w:rsid w:val="00695EFF"/>
    <w:rsid w:val="00697846"/>
    <w:rsid w:val="006A0464"/>
    <w:rsid w:val="006A56F6"/>
    <w:rsid w:val="006A5817"/>
    <w:rsid w:val="006A7BA0"/>
    <w:rsid w:val="006B5192"/>
    <w:rsid w:val="006B616D"/>
    <w:rsid w:val="006C2A2F"/>
    <w:rsid w:val="006C2CE4"/>
    <w:rsid w:val="006C5CD4"/>
    <w:rsid w:val="006C7856"/>
    <w:rsid w:val="006C7F8E"/>
    <w:rsid w:val="006D3B2D"/>
    <w:rsid w:val="006D3E5E"/>
    <w:rsid w:val="006D3E9F"/>
    <w:rsid w:val="006D3F6E"/>
    <w:rsid w:val="006D62E4"/>
    <w:rsid w:val="006D7750"/>
    <w:rsid w:val="006E0143"/>
    <w:rsid w:val="006E101C"/>
    <w:rsid w:val="006E17E6"/>
    <w:rsid w:val="006E18F8"/>
    <w:rsid w:val="006E1DE1"/>
    <w:rsid w:val="006E2169"/>
    <w:rsid w:val="006E3A31"/>
    <w:rsid w:val="006E524D"/>
    <w:rsid w:val="006E62AD"/>
    <w:rsid w:val="006E6672"/>
    <w:rsid w:val="006E6855"/>
    <w:rsid w:val="006F1D6D"/>
    <w:rsid w:val="006F5D98"/>
    <w:rsid w:val="00705053"/>
    <w:rsid w:val="00706B2A"/>
    <w:rsid w:val="0070702C"/>
    <w:rsid w:val="0070770A"/>
    <w:rsid w:val="007110EB"/>
    <w:rsid w:val="00711635"/>
    <w:rsid w:val="00714A59"/>
    <w:rsid w:val="00715D9E"/>
    <w:rsid w:val="007208DA"/>
    <w:rsid w:val="00720DF8"/>
    <w:rsid w:val="00723CB4"/>
    <w:rsid w:val="00724850"/>
    <w:rsid w:val="00724B0E"/>
    <w:rsid w:val="00724E08"/>
    <w:rsid w:val="00731265"/>
    <w:rsid w:val="0073334E"/>
    <w:rsid w:val="007375C6"/>
    <w:rsid w:val="00737BC4"/>
    <w:rsid w:val="00740D04"/>
    <w:rsid w:val="007455BF"/>
    <w:rsid w:val="00746081"/>
    <w:rsid w:val="00747721"/>
    <w:rsid w:val="00747A95"/>
    <w:rsid w:val="007533A9"/>
    <w:rsid w:val="00753479"/>
    <w:rsid w:val="00756662"/>
    <w:rsid w:val="00756E70"/>
    <w:rsid w:val="007576DB"/>
    <w:rsid w:val="007643B6"/>
    <w:rsid w:val="00765EAD"/>
    <w:rsid w:val="00766824"/>
    <w:rsid w:val="007678D9"/>
    <w:rsid w:val="007703DB"/>
    <w:rsid w:val="00770E9C"/>
    <w:rsid w:val="00771BED"/>
    <w:rsid w:val="007720F1"/>
    <w:rsid w:val="007720F3"/>
    <w:rsid w:val="00772581"/>
    <w:rsid w:val="00775015"/>
    <w:rsid w:val="00776939"/>
    <w:rsid w:val="007775D3"/>
    <w:rsid w:val="00777B57"/>
    <w:rsid w:val="00777DA7"/>
    <w:rsid w:val="00780A22"/>
    <w:rsid w:val="0078269A"/>
    <w:rsid w:val="00785154"/>
    <w:rsid w:val="007874C0"/>
    <w:rsid w:val="00787C6A"/>
    <w:rsid w:val="00791D0A"/>
    <w:rsid w:val="00793203"/>
    <w:rsid w:val="007947D6"/>
    <w:rsid w:val="007967F0"/>
    <w:rsid w:val="007A0467"/>
    <w:rsid w:val="007A1324"/>
    <w:rsid w:val="007A3058"/>
    <w:rsid w:val="007A3ED0"/>
    <w:rsid w:val="007A5B90"/>
    <w:rsid w:val="007A5FF5"/>
    <w:rsid w:val="007B16A0"/>
    <w:rsid w:val="007B1775"/>
    <w:rsid w:val="007B5645"/>
    <w:rsid w:val="007B6A26"/>
    <w:rsid w:val="007B6EDB"/>
    <w:rsid w:val="007C0F2C"/>
    <w:rsid w:val="007C2049"/>
    <w:rsid w:val="007C56B1"/>
    <w:rsid w:val="007C6777"/>
    <w:rsid w:val="007D326B"/>
    <w:rsid w:val="007D33A8"/>
    <w:rsid w:val="007D65E1"/>
    <w:rsid w:val="007E760F"/>
    <w:rsid w:val="007F0B19"/>
    <w:rsid w:val="007F0F7D"/>
    <w:rsid w:val="007F15B0"/>
    <w:rsid w:val="007F26C1"/>
    <w:rsid w:val="007F347E"/>
    <w:rsid w:val="007F51D8"/>
    <w:rsid w:val="007F579D"/>
    <w:rsid w:val="007F5C79"/>
    <w:rsid w:val="007F775D"/>
    <w:rsid w:val="008009ED"/>
    <w:rsid w:val="00801F09"/>
    <w:rsid w:val="00802185"/>
    <w:rsid w:val="0080229B"/>
    <w:rsid w:val="00803071"/>
    <w:rsid w:val="0080553B"/>
    <w:rsid w:val="00806BC0"/>
    <w:rsid w:val="00812E5D"/>
    <w:rsid w:val="0081379E"/>
    <w:rsid w:val="0081387C"/>
    <w:rsid w:val="00822139"/>
    <w:rsid w:val="008221CD"/>
    <w:rsid w:val="0082288C"/>
    <w:rsid w:val="008236F8"/>
    <w:rsid w:val="0082468A"/>
    <w:rsid w:val="00825EE6"/>
    <w:rsid w:val="0082612B"/>
    <w:rsid w:val="00831EA7"/>
    <w:rsid w:val="008341D0"/>
    <w:rsid w:val="008346A3"/>
    <w:rsid w:val="00836EE7"/>
    <w:rsid w:val="00837A25"/>
    <w:rsid w:val="00840FAF"/>
    <w:rsid w:val="0084227B"/>
    <w:rsid w:val="00843B58"/>
    <w:rsid w:val="00844E18"/>
    <w:rsid w:val="00852FC6"/>
    <w:rsid w:val="00855950"/>
    <w:rsid w:val="008559EF"/>
    <w:rsid w:val="008579F6"/>
    <w:rsid w:val="00857F6A"/>
    <w:rsid w:val="008606A7"/>
    <w:rsid w:val="00864A46"/>
    <w:rsid w:val="00867E62"/>
    <w:rsid w:val="0088309A"/>
    <w:rsid w:val="00886CD0"/>
    <w:rsid w:val="0088712D"/>
    <w:rsid w:val="00887B38"/>
    <w:rsid w:val="008902BF"/>
    <w:rsid w:val="00890477"/>
    <w:rsid w:val="00892065"/>
    <w:rsid w:val="008930AA"/>
    <w:rsid w:val="00896990"/>
    <w:rsid w:val="008A1A8A"/>
    <w:rsid w:val="008A1E2F"/>
    <w:rsid w:val="008A288E"/>
    <w:rsid w:val="008A362D"/>
    <w:rsid w:val="008A66CB"/>
    <w:rsid w:val="008B1C57"/>
    <w:rsid w:val="008B30BB"/>
    <w:rsid w:val="008B539E"/>
    <w:rsid w:val="008B61CE"/>
    <w:rsid w:val="008B6B4F"/>
    <w:rsid w:val="008C189A"/>
    <w:rsid w:val="008C2304"/>
    <w:rsid w:val="008C27F7"/>
    <w:rsid w:val="008C76AC"/>
    <w:rsid w:val="008D284C"/>
    <w:rsid w:val="008E2AA7"/>
    <w:rsid w:val="008E3C32"/>
    <w:rsid w:val="008E6F6C"/>
    <w:rsid w:val="008E7AE4"/>
    <w:rsid w:val="008F09C8"/>
    <w:rsid w:val="008F1A9C"/>
    <w:rsid w:val="008F4914"/>
    <w:rsid w:val="008F5A2A"/>
    <w:rsid w:val="008F659C"/>
    <w:rsid w:val="008F7A9B"/>
    <w:rsid w:val="008F7AA7"/>
    <w:rsid w:val="00900514"/>
    <w:rsid w:val="00901982"/>
    <w:rsid w:val="00906982"/>
    <w:rsid w:val="00911F02"/>
    <w:rsid w:val="00915796"/>
    <w:rsid w:val="009175F2"/>
    <w:rsid w:val="009209C5"/>
    <w:rsid w:val="00921DF6"/>
    <w:rsid w:val="009221B7"/>
    <w:rsid w:val="00923708"/>
    <w:rsid w:val="009238FD"/>
    <w:rsid w:val="0092496A"/>
    <w:rsid w:val="00926A02"/>
    <w:rsid w:val="009278D4"/>
    <w:rsid w:val="00934F4E"/>
    <w:rsid w:val="0093793B"/>
    <w:rsid w:val="00940893"/>
    <w:rsid w:val="00942F8C"/>
    <w:rsid w:val="00943CB2"/>
    <w:rsid w:val="00945A62"/>
    <w:rsid w:val="00950336"/>
    <w:rsid w:val="009504F0"/>
    <w:rsid w:val="00950CFE"/>
    <w:rsid w:val="00951413"/>
    <w:rsid w:val="00960DBA"/>
    <w:rsid w:val="00960E36"/>
    <w:rsid w:val="00961716"/>
    <w:rsid w:val="0096261E"/>
    <w:rsid w:val="00962656"/>
    <w:rsid w:val="00962776"/>
    <w:rsid w:val="00962857"/>
    <w:rsid w:val="00963E95"/>
    <w:rsid w:val="00965E7A"/>
    <w:rsid w:val="00966E13"/>
    <w:rsid w:val="00967FD0"/>
    <w:rsid w:val="00970F26"/>
    <w:rsid w:val="00971438"/>
    <w:rsid w:val="009726BB"/>
    <w:rsid w:val="009812D4"/>
    <w:rsid w:val="00981B07"/>
    <w:rsid w:val="009877CA"/>
    <w:rsid w:val="009911C5"/>
    <w:rsid w:val="00991260"/>
    <w:rsid w:val="0099207D"/>
    <w:rsid w:val="00992806"/>
    <w:rsid w:val="009933A2"/>
    <w:rsid w:val="009933BC"/>
    <w:rsid w:val="00994A32"/>
    <w:rsid w:val="00996F31"/>
    <w:rsid w:val="00997074"/>
    <w:rsid w:val="009971E9"/>
    <w:rsid w:val="009A1584"/>
    <w:rsid w:val="009A185C"/>
    <w:rsid w:val="009A2D21"/>
    <w:rsid w:val="009A3280"/>
    <w:rsid w:val="009A3412"/>
    <w:rsid w:val="009A5C61"/>
    <w:rsid w:val="009A614A"/>
    <w:rsid w:val="009B1F39"/>
    <w:rsid w:val="009B1F64"/>
    <w:rsid w:val="009B38F0"/>
    <w:rsid w:val="009B63DD"/>
    <w:rsid w:val="009C3ED4"/>
    <w:rsid w:val="009C4986"/>
    <w:rsid w:val="009C4C34"/>
    <w:rsid w:val="009C76A7"/>
    <w:rsid w:val="009C76C0"/>
    <w:rsid w:val="009D0CA1"/>
    <w:rsid w:val="009D3612"/>
    <w:rsid w:val="009D39E5"/>
    <w:rsid w:val="009D6DFD"/>
    <w:rsid w:val="009F1266"/>
    <w:rsid w:val="00A004EC"/>
    <w:rsid w:val="00A02ED9"/>
    <w:rsid w:val="00A05393"/>
    <w:rsid w:val="00A060BB"/>
    <w:rsid w:val="00A06F2E"/>
    <w:rsid w:val="00A06FCF"/>
    <w:rsid w:val="00A157B7"/>
    <w:rsid w:val="00A15B0C"/>
    <w:rsid w:val="00A15EA9"/>
    <w:rsid w:val="00A2001B"/>
    <w:rsid w:val="00A22418"/>
    <w:rsid w:val="00A24772"/>
    <w:rsid w:val="00A272C2"/>
    <w:rsid w:val="00A32CD6"/>
    <w:rsid w:val="00A35905"/>
    <w:rsid w:val="00A36769"/>
    <w:rsid w:val="00A379D5"/>
    <w:rsid w:val="00A409B5"/>
    <w:rsid w:val="00A40A56"/>
    <w:rsid w:val="00A4206A"/>
    <w:rsid w:val="00A42AB5"/>
    <w:rsid w:val="00A42DC1"/>
    <w:rsid w:val="00A440B2"/>
    <w:rsid w:val="00A4666F"/>
    <w:rsid w:val="00A5651A"/>
    <w:rsid w:val="00A56ECB"/>
    <w:rsid w:val="00A578CF"/>
    <w:rsid w:val="00A57A9A"/>
    <w:rsid w:val="00A61B90"/>
    <w:rsid w:val="00A61E80"/>
    <w:rsid w:val="00A63633"/>
    <w:rsid w:val="00A701C0"/>
    <w:rsid w:val="00A71296"/>
    <w:rsid w:val="00A7344B"/>
    <w:rsid w:val="00A73565"/>
    <w:rsid w:val="00A73F13"/>
    <w:rsid w:val="00A74CEF"/>
    <w:rsid w:val="00A760C3"/>
    <w:rsid w:val="00A805FF"/>
    <w:rsid w:val="00A92DC0"/>
    <w:rsid w:val="00A9323D"/>
    <w:rsid w:val="00A934A7"/>
    <w:rsid w:val="00A94EE4"/>
    <w:rsid w:val="00A955C8"/>
    <w:rsid w:val="00A9582D"/>
    <w:rsid w:val="00A96F9F"/>
    <w:rsid w:val="00AA29CB"/>
    <w:rsid w:val="00AA6D27"/>
    <w:rsid w:val="00AB00F6"/>
    <w:rsid w:val="00AB1DF9"/>
    <w:rsid w:val="00AB7E4F"/>
    <w:rsid w:val="00AC0BC0"/>
    <w:rsid w:val="00AC132B"/>
    <w:rsid w:val="00AC1A5E"/>
    <w:rsid w:val="00AC32E0"/>
    <w:rsid w:val="00AC5B21"/>
    <w:rsid w:val="00AC77CA"/>
    <w:rsid w:val="00AD0850"/>
    <w:rsid w:val="00AD26DB"/>
    <w:rsid w:val="00AD372B"/>
    <w:rsid w:val="00AD6BB2"/>
    <w:rsid w:val="00AD7078"/>
    <w:rsid w:val="00AD7CEA"/>
    <w:rsid w:val="00AE08E5"/>
    <w:rsid w:val="00AE0AD4"/>
    <w:rsid w:val="00AE0EF8"/>
    <w:rsid w:val="00AE1307"/>
    <w:rsid w:val="00AE319E"/>
    <w:rsid w:val="00AE3CBC"/>
    <w:rsid w:val="00AE57DF"/>
    <w:rsid w:val="00AE76BA"/>
    <w:rsid w:val="00AF367B"/>
    <w:rsid w:val="00AF423D"/>
    <w:rsid w:val="00B01DC3"/>
    <w:rsid w:val="00B02828"/>
    <w:rsid w:val="00B05E00"/>
    <w:rsid w:val="00B05F51"/>
    <w:rsid w:val="00B12B67"/>
    <w:rsid w:val="00B12B9B"/>
    <w:rsid w:val="00B12BB2"/>
    <w:rsid w:val="00B1353E"/>
    <w:rsid w:val="00B15E59"/>
    <w:rsid w:val="00B160C8"/>
    <w:rsid w:val="00B23998"/>
    <w:rsid w:val="00B24D27"/>
    <w:rsid w:val="00B25744"/>
    <w:rsid w:val="00B25D4F"/>
    <w:rsid w:val="00B265AC"/>
    <w:rsid w:val="00B275FB"/>
    <w:rsid w:val="00B27DD6"/>
    <w:rsid w:val="00B30A65"/>
    <w:rsid w:val="00B35115"/>
    <w:rsid w:val="00B364E2"/>
    <w:rsid w:val="00B37A88"/>
    <w:rsid w:val="00B40793"/>
    <w:rsid w:val="00B43334"/>
    <w:rsid w:val="00B43E7E"/>
    <w:rsid w:val="00B47264"/>
    <w:rsid w:val="00B52C9C"/>
    <w:rsid w:val="00B536EE"/>
    <w:rsid w:val="00B537BF"/>
    <w:rsid w:val="00B566E2"/>
    <w:rsid w:val="00B60249"/>
    <w:rsid w:val="00B615B2"/>
    <w:rsid w:val="00B658D5"/>
    <w:rsid w:val="00B67207"/>
    <w:rsid w:val="00B70F87"/>
    <w:rsid w:val="00B716C3"/>
    <w:rsid w:val="00B72EE0"/>
    <w:rsid w:val="00B73043"/>
    <w:rsid w:val="00B74148"/>
    <w:rsid w:val="00B770F6"/>
    <w:rsid w:val="00B7757E"/>
    <w:rsid w:val="00B80298"/>
    <w:rsid w:val="00B80AD9"/>
    <w:rsid w:val="00B84315"/>
    <w:rsid w:val="00B85E42"/>
    <w:rsid w:val="00B87876"/>
    <w:rsid w:val="00B90B8A"/>
    <w:rsid w:val="00B94CE0"/>
    <w:rsid w:val="00B95373"/>
    <w:rsid w:val="00B95920"/>
    <w:rsid w:val="00BA00B9"/>
    <w:rsid w:val="00BA0169"/>
    <w:rsid w:val="00BA01C0"/>
    <w:rsid w:val="00BA0FB4"/>
    <w:rsid w:val="00BA3C59"/>
    <w:rsid w:val="00BA6551"/>
    <w:rsid w:val="00BA6EDE"/>
    <w:rsid w:val="00BB09EA"/>
    <w:rsid w:val="00BB1C0E"/>
    <w:rsid w:val="00BB4D48"/>
    <w:rsid w:val="00BB5F1D"/>
    <w:rsid w:val="00BB5FAC"/>
    <w:rsid w:val="00BB76AA"/>
    <w:rsid w:val="00BB77C7"/>
    <w:rsid w:val="00BC0C2E"/>
    <w:rsid w:val="00BC1C03"/>
    <w:rsid w:val="00BC2A7D"/>
    <w:rsid w:val="00BC3376"/>
    <w:rsid w:val="00BC3C84"/>
    <w:rsid w:val="00BC48D1"/>
    <w:rsid w:val="00BC5EB8"/>
    <w:rsid w:val="00BC70E9"/>
    <w:rsid w:val="00BC76A0"/>
    <w:rsid w:val="00BC7C7F"/>
    <w:rsid w:val="00BC7E41"/>
    <w:rsid w:val="00BD3779"/>
    <w:rsid w:val="00BD4B73"/>
    <w:rsid w:val="00BD52DB"/>
    <w:rsid w:val="00BE1652"/>
    <w:rsid w:val="00BE3AC1"/>
    <w:rsid w:val="00BE3E32"/>
    <w:rsid w:val="00BE522C"/>
    <w:rsid w:val="00BE792B"/>
    <w:rsid w:val="00BF1116"/>
    <w:rsid w:val="00BF206F"/>
    <w:rsid w:val="00BF2CBE"/>
    <w:rsid w:val="00BF3C3F"/>
    <w:rsid w:val="00BF3E83"/>
    <w:rsid w:val="00C0012E"/>
    <w:rsid w:val="00C0175A"/>
    <w:rsid w:val="00C0183F"/>
    <w:rsid w:val="00C0249F"/>
    <w:rsid w:val="00C024C9"/>
    <w:rsid w:val="00C02FC6"/>
    <w:rsid w:val="00C03EF5"/>
    <w:rsid w:val="00C041D2"/>
    <w:rsid w:val="00C04A55"/>
    <w:rsid w:val="00C04D5E"/>
    <w:rsid w:val="00C04EFE"/>
    <w:rsid w:val="00C1056D"/>
    <w:rsid w:val="00C10928"/>
    <w:rsid w:val="00C120DE"/>
    <w:rsid w:val="00C156F0"/>
    <w:rsid w:val="00C160B6"/>
    <w:rsid w:val="00C16689"/>
    <w:rsid w:val="00C216A0"/>
    <w:rsid w:val="00C2215A"/>
    <w:rsid w:val="00C22C17"/>
    <w:rsid w:val="00C22DDF"/>
    <w:rsid w:val="00C3080A"/>
    <w:rsid w:val="00C309BE"/>
    <w:rsid w:val="00C319FD"/>
    <w:rsid w:val="00C32241"/>
    <w:rsid w:val="00C323D3"/>
    <w:rsid w:val="00C338BB"/>
    <w:rsid w:val="00C461A3"/>
    <w:rsid w:val="00C461D4"/>
    <w:rsid w:val="00C50A29"/>
    <w:rsid w:val="00C50EBF"/>
    <w:rsid w:val="00C52981"/>
    <w:rsid w:val="00C52D37"/>
    <w:rsid w:val="00C54EC3"/>
    <w:rsid w:val="00C550D5"/>
    <w:rsid w:val="00C56115"/>
    <w:rsid w:val="00C56AFA"/>
    <w:rsid w:val="00C57A74"/>
    <w:rsid w:val="00C61955"/>
    <w:rsid w:val="00C61A1A"/>
    <w:rsid w:val="00C62507"/>
    <w:rsid w:val="00C62EBF"/>
    <w:rsid w:val="00C63384"/>
    <w:rsid w:val="00C6365D"/>
    <w:rsid w:val="00C63CC2"/>
    <w:rsid w:val="00C657B7"/>
    <w:rsid w:val="00C65DC8"/>
    <w:rsid w:val="00C6626E"/>
    <w:rsid w:val="00C67FDE"/>
    <w:rsid w:val="00C70F32"/>
    <w:rsid w:val="00C74788"/>
    <w:rsid w:val="00C75236"/>
    <w:rsid w:val="00C77645"/>
    <w:rsid w:val="00C802CD"/>
    <w:rsid w:val="00C80F2D"/>
    <w:rsid w:val="00C82061"/>
    <w:rsid w:val="00C83BC7"/>
    <w:rsid w:val="00C84CEF"/>
    <w:rsid w:val="00C8502C"/>
    <w:rsid w:val="00C8527B"/>
    <w:rsid w:val="00C85D7B"/>
    <w:rsid w:val="00C86DEB"/>
    <w:rsid w:val="00C90AD3"/>
    <w:rsid w:val="00C90DA5"/>
    <w:rsid w:val="00C91271"/>
    <w:rsid w:val="00C926E3"/>
    <w:rsid w:val="00C92A0E"/>
    <w:rsid w:val="00C93F45"/>
    <w:rsid w:val="00C94492"/>
    <w:rsid w:val="00C94D2D"/>
    <w:rsid w:val="00CA36E1"/>
    <w:rsid w:val="00CA4E35"/>
    <w:rsid w:val="00CA5DE9"/>
    <w:rsid w:val="00CA6726"/>
    <w:rsid w:val="00CB30E3"/>
    <w:rsid w:val="00CB4B21"/>
    <w:rsid w:val="00CB51E2"/>
    <w:rsid w:val="00CC001A"/>
    <w:rsid w:val="00CC01F9"/>
    <w:rsid w:val="00CC38BC"/>
    <w:rsid w:val="00CC40ED"/>
    <w:rsid w:val="00CC571C"/>
    <w:rsid w:val="00CC616D"/>
    <w:rsid w:val="00CC6BA9"/>
    <w:rsid w:val="00CC7B55"/>
    <w:rsid w:val="00CC7DFE"/>
    <w:rsid w:val="00CD1759"/>
    <w:rsid w:val="00CD1848"/>
    <w:rsid w:val="00CD2FF1"/>
    <w:rsid w:val="00CD5482"/>
    <w:rsid w:val="00CD6401"/>
    <w:rsid w:val="00CD735F"/>
    <w:rsid w:val="00CE006F"/>
    <w:rsid w:val="00CE020A"/>
    <w:rsid w:val="00CE223B"/>
    <w:rsid w:val="00CE2B17"/>
    <w:rsid w:val="00CE374D"/>
    <w:rsid w:val="00CE3B93"/>
    <w:rsid w:val="00CE4F25"/>
    <w:rsid w:val="00CE58ED"/>
    <w:rsid w:val="00CE67DA"/>
    <w:rsid w:val="00CE758F"/>
    <w:rsid w:val="00CE7B50"/>
    <w:rsid w:val="00CF1365"/>
    <w:rsid w:val="00CF236B"/>
    <w:rsid w:val="00CF240B"/>
    <w:rsid w:val="00CF336B"/>
    <w:rsid w:val="00CF3B75"/>
    <w:rsid w:val="00CF74D4"/>
    <w:rsid w:val="00CF7B40"/>
    <w:rsid w:val="00CF7FB6"/>
    <w:rsid w:val="00D01755"/>
    <w:rsid w:val="00D02ADC"/>
    <w:rsid w:val="00D049D9"/>
    <w:rsid w:val="00D05B4B"/>
    <w:rsid w:val="00D063C2"/>
    <w:rsid w:val="00D06733"/>
    <w:rsid w:val="00D0737D"/>
    <w:rsid w:val="00D10BEE"/>
    <w:rsid w:val="00D114FA"/>
    <w:rsid w:val="00D11C9E"/>
    <w:rsid w:val="00D12DFF"/>
    <w:rsid w:val="00D1308C"/>
    <w:rsid w:val="00D14B0C"/>
    <w:rsid w:val="00D16208"/>
    <w:rsid w:val="00D16249"/>
    <w:rsid w:val="00D215E4"/>
    <w:rsid w:val="00D219D5"/>
    <w:rsid w:val="00D2263F"/>
    <w:rsid w:val="00D24EE2"/>
    <w:rsid w:val="00D2559B"/>
    <w:rsid w:val="00D3143F"/>
    <w:rsid w:val="00D330E6"/>
    <w:rsid w:val="00D33AAC"/>
    <w:rsid w:val="00D33BA9"/>
    <w:rsid w:val="00D3435C"/>
    <w:rsid w:val="00D360DA"/>
    <w:rsid w:val="00D37786"/>
    <w:rsid w:val="00D40FFB"/>
    <w:rsid w:val="00D50960"/>
    <w:rsid w:val="00D50AA6"/>
    <w:rsid w:val="00D50E9E"/>
    <w:rsid w:val="00D52069"/>
    <w:rsid w:val="00D52746"/>
    <w:rsid w:val="00D52AB3"/>
    <w:rsid w:val="00D54318"/>
    <w:rsid w:val="00D606B1"/>
    <w:rsid w:val="00D617C5"/>
    <w:rsid w:val="00D63AED"/>
    <w:rsid w:val="00D64589"/>
    <w:rsid w:val="00D66F58"/>
    <w:rsid w:val="00D709B2"/>
    <w:rsid w:val="00D71381"/>
    <w:rsid w:val="00D7173A"/>
    <w:rsid w:val="00D721EB"/>
    <w:rsid w:val="00D7537C"/>
    <w:rsid w:val="00D75F3C"/>
    <w:rsid w:val="00D77EF4"/>
    <w:rsid w:val="00D80A25"/>
    <w:rsid w:val="00D83412"/>
    <w:rsid w:val="00D854B2"/>
    <w:rsid w:val="00D87CCE"/>
    <w:rsid w:val="00D87DFB"/>
    <w:rsid w:val="00D91325"/>
    <w:rsid w:val="00D947A1"/>
    <w:rsid w:val="00D959E9"/>
    <w:rsid w:val="00D970C3"/>
    <w:rsid w:val="00DA2982"/>
    <w:rsid w:val="00DA39B8"/>
    <w:rsid w:val="00DA4668"/>
    <w:rsid w:val="00DA5840"/>
    <w:rsid w:val="00DA7879"/>
    <w:rsid w:val="00DA7ACB"/>
    <w:rsid w:val="00DB0319"/>
    <w:rsid w:val="00DB2230"/>
    <w:rsid w:val="00DB2A7E"/>
    <w:rsid w:val="00DB470E"/>
    <w:rsid w:val="00DC0157"/>
    <w:rsid w:val="00DC260D"/>
    <w:rsid w:val="00DC271C"/>
    <w:rsid w:val="00DC2FC3"/>
    <w:rsid w:val="00DC3C54"/>
    <w:rsid w:val="00DC45E6"/>
    <w:rsid w:val="00DD0C4F"/>
    <w:rsid w:val="00DD33E8"/>
    <w:rsid w:val="00DD4110"/>
    <w:rsid w:val="00DD4D01"/>
    <w:rsid w:val="00DD5095"/>
    <w:rsid w:val="00DE0797"/>
    <w:rsid w:val="00DE1AC8"/>
    <w:rsid w:val="00DE429A"/>
    <w:rsid w:val="00DE42C9"/>
    <w:rsid w:val="00DE5D83"/>
    <w:rsid w:val="00DF1D6D"/>
    <w:rsid w:val="00DF26EA"/>
    <w:rsid w:val="00DF3954"/>
    <w:rsid w:val="00DF3C6D"/>
    <w:rsid w:val="00DF7267"/>
    <w:rsid w:val="00E0051C"/>
    <w:rsid w:val="00E00941"/>
    <w:rsid w:val="00E1186A"/>
    <w:rsid w:val="00E13A85"/>
    <w:rsid w:val="00E1448D"/>
    <w:rsid w:val="00E144EB"/>
    <w:rsid w:val="00E204CE"/>
    <w:rsid w:val="00E20C2A"/>
    <w:rsid w:val="00E20E40"/>
    <w:rsid w:val="00E21A8B"/>
    <w:rsid w:val="00E2647C"/>
    <w:rsid w:val="00E32DE2"/>
    <w:rsid w:val="00E3363C"/>
    <w:rsid w:val="00E360BD"/>
    <w:rsid w:val="00E3684E"/>
    <w:rsid w:val="00E36EC7"/>
    <w:rsid w:val="00E437EF"/>
    <w:rsid w:val="00E44649"/>
    <w:rsid w:val="00E46920"/>
    <w:rsid w:val="00E479EA"/>
    <w:rsid w:val="00E47F01"/>
    <w:rsid w:val="00E528E0"/>
    <w:rsid w:val="00E5716E"/>
    <w:rsid w:val="00E6173F"/>
    <w:rsid w:val="00E646D5"/>
    <w:rsid w:val="00E64B44"/>
    <w:rsid w:val="00E6614B"/>
    <w:rsid w:val="00E665BE"/>
    <w:rsid w:val="00E66885"/>
    <w:rsid w:val="00E66BA1"/>
    <w:rsid w:val="00E66F64"/>
    <w:rsid w:val="00E7014D"/>
    <w:rsid w:val="00E7194B"/>
    <w:rsid w:val="00E73A25"/>
    <w:rsid w:val="00E73E5D"/>
    <w:rsid w:val="00E752F3"/>
    <w:rsid w:val="00E75428"/>
    <w:rsid w:val="00E7687E"/>
    <w:rsid w:val="00E77CFA"/>
    <w:rsid w:val="00E802E6"/>
    <w:rsid w:val="00E80532"/>
    <w:rsid w:val="00E8091D"/>
    <w:rsid w:val="00E838E1"/>
    <w:rsid w:val="00E83DED"/>
    <w:rsid w:val="00E85200"/>
    <w:rsid w:val="00E85C87"/>
    <w:rsid w:val="00E87732"/>
    <w:rsid w:val="00E87C1C"/>
    <w:rsid w:val="00E90A28"/>
    <w:rsid w:val="00E914B9"/>
    <w:rsid w:val="00E960D5"/>
    <w:rsid w:val="00EA1302"/>
    <w:rsid w:val="00EA51FF"/>
    <w:rsid w:val="00EA75F0"/>
    <w:rsid w:val="00EB2761"/>
    <w:rsid w:val="00EB3ABE"/>
    <w:rsid w:val="00EB771E"/>
    <w:rsid w:val="00EB7726"/>
    <w:rsid w:val="00EB7CC6"/>
    <w:rsid w:val="00EC0BEB"/>
    <w:rsid w:val="00EC16EE"/>
    <w:rsid w:val="00EC2219"/>
    <w:rsid w:val="00EC316F"/>
    <w:rsid w:val="00EC35CC"/>
    <w:rsid w:val="00EC3B5A"/>
    <w:rsid w:val="00EC52AB"/>
    <w:rsid w:val="00EC5BF3"/>
    <w:rsid w:val="00EC701B"/>
    <w:rsid w:val="00ED1475"/>
    <w:rsid w:val="00ED359B"/>
    <w:rsid w:val="00ED35F1"/>
    <w:rsid w:val="00ED6A48"/>
    <w:rsid w:val="00ED6A56"/>
    <w:rsid w:val="00ED6D47"/>
    <w:rsid w:val="00EE0110"/>
    <w:rsid w:val="00EE0846"/>
    <w:rsid w:val="00EE1E94"/>
    <w:rsid w:val="00EE3E3C"/>
    <w:rsid w:val="00EF05C3"/>
    <w:rsid w:val="00EF0AF3"/>
    <w:rsid w:val="00EF2E06"/>
    <w:rsid w:val="00EF50CA"/>
    <w:rsid w:val="00F01025"/>
    <w:rsid w:val="00F01674"/>
    <w:rsid w:val="00F01A2A"/>
    <w:rsid w:val="00F0338B"/>
    <w:rsid w:val="00F036C1"/>
    <w:rsid w:val="00F03F97"/>
    <w:rsid w:val="00F0465B"/>
    <w:rsid w:val="00F05DA7"/>
    <w:rsid w:val="00F05E62"/>
    <w:rsid w:val="00F061E2"/>
    <w:rsid w:val="00F07DFE"/>
    <w:rsid w:val="00F1277B"/>
    <w:rsid w:val="00F12A98"/>
    <w:rsid w:val="00F1396E"/>
    <w:rsid w:val="00F144CE"/>
    <w:rsid w:val="00F20107"/>
    <w:rsid w:val="00F20D83"/>
    <w:rsid w:val="00F223E0"/>
    <w:rsid w:val="00F22BB2"/>
    <w:rsid w:val="00F237EE"/>
    <w:rsid w:val="00F24C15"/>
    <w:rsid w:val="00F251B2"/>
    <w:rsid w:val="00F251B4"/>
    <w:rsid w:val="00F260F2"/>
    <w:rsid w:val="00F26355"/>
    <w:rsid w:val="00F272EA"/>
    <w:rsid w:val="00F32470"/>
    <w:rsid w:val="00F34B0C"/>
    <w:rsid w:val="00F35120"/>
    <w:rsid w:val="00F35CE6"/>
    <w:rsid w:val="00F35CFB"/>
    <w:rsid w:val="00F406CD"/>
    <w:rsid w:val="00F42218"/>
    <w:rsid w:val="00F46895"/>
    <w:rsid w:val="00F50461"/>
    <w:rsid w:val="00F52BE1"/>
    <w:rsid w:val="00F53267"/>
    <w:rsid w:val="00F55E37"/>
    <w:rsid w:val="00F573B2"/>
    <w:rsid w:val="00F57777"/>
    <w:rsid w:val="00F61CA2"/>
    <w:rsid w:val="00F62538"/>
    <w:rsid w:val="00F62FE6"/>
    <w:rsid w:val="00F6444F"/>
    <w:rsid w:val="00F652C5"/>
    <w:rsid w:val="00F667E0"/>
    <w:rsid w:val="00F70935"/>
    <w:rsid w:val="00F70FAB"/>
    <w:rsid w:val="00F73A76"/>
    <w:rsid w:val="00F73F46"/>
    <w:rsid w:val="00F740E1"/>
    <w:rsid w:val="00F75974"/>
    <w:rsid w:val="00F76A87"/>
    <w:rsid w:val="00F80684"/>
    <w:rsid w:val="00F82782"/>
    <w:rsid w:val="00F8417E"/>
    <w:rsid w:val="00F858AC"/>
    <w:rsid w:val="00F90230"/>
    <w:rsid w:val="00F90F9E"/>
    <w:rsid w:val="00F9493A"/>
    <w:rsid w:val="00F94CDF"/>
    <w:rsid w:val="00F96F5A"/>
    <w:rsid w:val="00FA02D6"/>
    <w:rsid w:val="00FA35E1"/>
    <w:rsid w:val="00FA3A09"/>
    <w:rsid w:val="00FA3AB0"/>
    <w:rsid w:val="00FA3DB5"/>
    <w:rsid w:val="00FA42B6"/>
    <w:rsid w:val="00FA49B4"/>
    <w:rsid w:val="00FA5132"/>
    <w:rsid w:val="00FB287D"/>
    <w:rsid w:val="00FB3138"/>
    <w:rsid w:val="00FB3E05"/>
    <w:rsid w:val="00FB680A"/>
    <w:rsid w:val="00FB6A89"/>
    <w:rsid w:val="00FC09B1"/>
    <w:rsid w:val="00FC1657"/>
    <w:rsid w:val="00FC5305"/>
    <w:rsid w:val="00FC5875"/>
    <w:rsid w:val="00FD2E36"/>
    <w:rsid w:val="00FD2E5C"/>
    <w:rsid w:val="00FD6589"/>
    <w:rsid w:val="00FD6E6F"/>
    <w:rsid w:val="00FE07A9"/>
    <w:rsid w:val="00FE1891"/>
    <w:rsid w:val="00FE20BE"/>
    <w:rsid w:val="00FE4010"/>
    <w:rsid w:val="00FE41FD"/>
    <w:rsid w:val="00FE4DD6"/>
    <w:rsid w:val="00FE5DBB"/>
    <w:rsid w:val="00FE74FE"/>
    <w:rsid w:val="00FE78D3"/>
    <w:rsid w:val="00FE7915"/>
    <w:rsid w:val="00FF02C1"/>
    <w:rsid w:val="00FF049E"/>
    <w:rsid w:val="00FF094B"/>
    <w:rsid w:val="00FF0AB0"/>
    <w:rsid w:val="00FF1BEA"/>
    <w:rsid w:val="00FF23A0"/>
    <w:rsid w:val="00FF242F"/>
    <w:rsid w:val="00FF2F79"/>
    <w:rsid w:val="00FF3DDB"/>
    <w:rsid w:val="00FF5EBF"/>
    <w:rsid w:val="01FE7D70"/>
    <w:rsid w:val="04C96B97"/>
    <w:rsid w:val="058979DF"/>
    <w:rsid w:val="06062666"/>
    <w:rsid w:val="06F964F9"/>
    <w:rsid w:val="085A292F"/>
    <w:rsid w:val="09107FB8"/>
    <w:rsid w:val="0A112B68"/>
    <w:rsid w:val="0DBB6009"/>
    <w:rsid w:val="0EC36BB1"/>
    <w:rsid w:val="10D425EB"/>
    <w:rsid w:val="16080C6F"/>
    <w:rsid w:val="19534706"/>
    <w:rsid w:val="1AA1370F"/>
    <w:rsid w:val="1FD6066B"/>
    <w:rsid w:val="215018EE"/>
    <w:rsid w:val="216D1334"/>
    <w:rsid w:val="238B2359"/>
    <w:rsid w:val="24617D96"/>
    <w:rsid w:val="269B185D"/>
    <w:rsid w:val="2A814309"/>
    <w:rsid w:val="2AE26EF1"/>
    <w:rsid w:val="32AC2A3D"/>
    <w:rsid w:val="33C47802"/>
    <w:rsid w:val="37E42938"/>
    <w:rsid w:val="3A212631"/>
    <w:rsid w:val="3BE92691"/>
    <w:rsid w:val="4329481D"/>
    <w:rsid w:val="44BE7FB8"/>
    <w:rsid w:val="455B5A0E"/>
    <w:rsid w:val="48DE6A48"/>
    <w:rsid w:val="49465201"/>
    <w:rsid w:val="4ADA0711"/>
    <w:rsid w:val="4B880AC1"/>
    <w:rsid w:val="4C6D3184"/>
    <w:rsid w:val="4C8B1ABB"/>
    <w:rsid w:val="4F392D6E"/>
    <w:rsid w:val="516F4ABC"/>
    <w:rsid w:val="526565AE"/>
    <w:rsid w:val="54D51B2F"/>
    <w:rsid w:val="55E10725"/>
    <w:rsid w:val="56C8194B"/>
    <w:rsid w:val="570A1350"/>
    <w:rsid w:val="5AE649DE"/>
    <w:rsid w:val="603911C4"/>
    <w:rsid w:val="622D7A94"/>
    <w:rsid w:val="67050024"/>
    <w:rsid w:val="67580AC9"/>
    <w:rsid w:val="68A05938"/>
    <w:rsid w:val="69050A3B"/>
    <w:rsid w:val="6DD41D3B"/>
    <w:rsid w:val="6E9E443F"/>
    <w:rsid w:val="702B1408"/>
    <w:rsid w:val="706310C2"/>
    <w:rsid w:val="70C97E54"/>
    <w:rsid w:val="70D666EC"/>
    <w:rsid w:val="72B22828"/>
    <w:rsid w:val="75FA5361"/>
    <w:rsid w:val="794D438B"/>
    <w:rsid w:val="798F5BEA"/>
    <w:rsid w:val="7B0B2EC3"/>
    <w:rsid w:val="7B14665D"/>
  </w:rsids>
  <w:docVars>
    <w:docVar w:name="commondata" w:val="eyJoZGlkIjoiYzZhZWNmMTRjNDIzYmQ4NWJiNTkxNmI5MmNkYWU1YjAifQ=="/>
  </w:docVars>
  <w:uiCompat97To2003/>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index 1" w:semiHidden="0"/>
    <w:lsdException w:name="index 2" w:semiHidden="0"/>
    <w:lsdException w:name="index 3" w:semiHidden="0"/>
    <w:lsdException w:name="index 4" w:semiHidden="0"/>
    <w:lsdException w:name="index 5" w:semiHidden="0"/>
    <w:lsdException w:name="index 6" w:semiHidden="0"/>
    <w:lsdException w:name="index 7" w:semiHidden="0"/>
    <w:lsdException w:name="index 8" w:semiHidden="0"/>
    <w:lsdException w:name="index 9" w:semiHidden="0"/>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Normal Indent" w:semiHidden="0"/>
    <w:lsdException w:name="footnote text" w:semiHidden="0"/>
    <w:lsdException w:name="annotation text" w:semiHidden="0" w:unhideWhenUsed="0"/>
    <w:lsdException w:name="header" w:semiHidden="0"/>
    <w:lsdException w:name="footer" w:semiHidden="0"/>
    <w:lsdException w:name="index heading" w:semiHidden="0"/>
    <w:lsdException w:name="caption" w:semiHidden="0" w:uiPriority="35" w:qFormat="1"/>
    <w:lsdException w:name="table of figures" w:semiHidden="0"/>
    <w:lsdException w:name="envelope address" w:semiHidden="0"/>
    <w:lsdException w:name="envelope return" w:semiHidden="0"/>
    <w:lsdException w:name="annotation reference" w:semiHidden="0" w:unhideWhenUsed="0"/>
    <w:lsdException w:name="endnote text" w:semiHidden="0"/>
    <w:lsdException w:name="table of authorities" w:semiHidden="0"/>
    <w:lsdException w:name="macro" w:semiHidden="0"/>
    <w:lsdException w:name="toa heading" w:semiHidden="0"/>
    <w:lsdException w:name="List" w:semiHidden="0"/>
    <w:lsdException w:name="List Bullet" w:semiHidden="0"/>
    <w:lsdException w:name="List Number" w:semiHidden="0"/>
    <w:lsdException w:name="List 2" w:semiHidden="0"/>
    <w:lsdException w:name="List 3" w:semiHidden="0"/>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lsdException w:name="List Number 3" w:semiHidden="0"/>
    <w:lsdException w:name="List Number 4" w:semiHidden="0"/>
    <w:lsdException w:name="List Number 5" w:semiHidden="0"/>
    <w:lsdException w:name="Title" w:semiHidden="0" w:uiPriority="10" w:unhideWhenUsed="0" w:qFormat="1"/>
    <w:lsdException w:name="Closing" w:semiHidden="0"/>
    <w:lsdException w:name="Signature" w:semiHidden="0"/>
    <w:lsdException w:name="Default Paragraph Font" w:semiHidden="0" w:uiPriority="1"/>
    <w:lsdException w:name="Body Text" w:semiHidden="0" w:uiPriority="0" w:unhideWhenUsed="0" w:qFormat="1"/>
    <w:lsdException w:name="Body Text Indent" w:semiHidden="0"/>
    <w:lsdException w:name="List Continue" w:semiHidden="0"/>
    <w:lsdException w:name="List Continue 2" w:semiHidden="0"/>
    <w:lsdException w:name="List Continue 3" w:semiHidden="0"/>
    <w:lsdException w:name="List Continue 4" w:semiHidden="0"/>
    <w:lsdException w:name="List Continue 5" w:semiHidden="0"/>
    <w:lsdException w:name="Message Header" w:semiHidden="0"/>
    <w:lsdException w:name="Subtitle" w:semiHidden="0" w:uiPriority="11" w:unhideWhenUsed="0" w:qFormat="1"/>
    <w:lsdException w:name="Salutation" w:semiHidden="0"/>
    <w:lsdException w:name="Date" w:semiHidden="0"/>
    <w:lsdException w:name="Body Text First Indent" w:semiHidden="0"/>
    <w:lsdException w:name="Body Text First Indent 2" w:semiHidden="0"/>
    <w:lsdException w:name="Note Heading" w:semiHidden="0"/>
    <w:lsdException w:name="Body Text 2" w:semiHidden="0"/>
    <w:lsdException w:name="Body Text 3" w:semiHidden="0"/>
    <w:lsdException w:name="Body Text Indent 2" w:semiHidden="0"/>
    <w:lsdException w:name="Body Text Indent 3" w:semiHidden="0"/>
    <w:lsdException w:name="Block Text" w:semiHidden="0" w:qFormat="1"/>
    <w:lsdException w:name="Strong" w:semiHidden="0" w:uiPriority="22" w:unhideWhenUsed="0" w:qFormat="1"/>
    <w:lsdException w:name="Emphasis" w:semiHidden="0" w:uiPriority="20" w:unhideWhenUsed="0" w:qFormat="1"/>
    <w:lsdException w:name="Document Map" w:semiHidden="0"/>
    <w:lsdException w:name="Plain Text" w:semiHidden="0" w:uiPriority="0" w:unhideWhenUsed="0" w:qFormat="1"/>
    <w:lsdException w:name="E-mail Signature" w:semiHidden="0"/>
    <w:lsdException w:name="Normal (Web)" w:semiHidden="0" w:unhideWhenUsed="0" w:qFormat="1"/>
    <w:lsdException w:name="HTML Address" w:semiHidden="0"/>
    <w:lsdException w:name="HTML Preformatted" w:semiHidden="0"/>
    <w:lsdException w:name="Normal Table" w:semiHidden="0"/>
    <w:lsdException w:name="annotation subject" w:semiHidden="0"/>
    <w:lsdException w:name="Balloon Text" w:semiHidden="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kern w:val="2"/>
      <w:sz w:val="21"/>
      <w:szCs w:val="22"/>
      <w:lang w:val="en-US" w:eastAsia="zh-CN" w:bidi="ar-SA"/>
    </w:rPr>
  </w:style>
  <w:style w:type="paragraph" w:styleId="Heading1">
    <w:name w:val="heading 1"/>
    <w:basedOn w:val="Normal"/>
    <w:next w:val="Normal"/>
    <w:link w:val="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2Char"/>
    <w:uiPriority w:val="9"/>
    <w:unhideWhenUsed/>
    <w:qFormat/>
    <w:pPr>
      <w:keepNext/>
      <w:keepLines/>
      <w:spacing w:before="260" w:after="260" w:line="416" w:lineRule="auto"/>
      <w:outlineLvl w:val="1"/>
    </w:pPr>
    <w:rPr>
      <w:rFonts w:ascii="Cambria" w:eastAsia="宋体" w:hAnsi="Cambria" w:cs="Times New Roman"/>
      <w:b/>
      <w:bCs/>
      <w:sz w:val="32"/>
      <w:szCs w:val="32"/>
    </w:rPr>
  </w:style>
  <w:style w:type="paragraph" w:styleId="Heading3">
    <w:name w:val="heading 3"/>
    <w:basedOn w:val="Normal"/>
    <w:next w:val="Normal"/>
    <w:link w:val="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4Char"/>
    <w:uiPriority w:val="9"/>
    <w:unhideWhenUsed/>
    <w:qFormat/>
    <w:pPr>
      <w:keepNext/>
      <w:keepLines/>
      <w:spacing w:before="280" w:after="290" w:line="376" w:lineRule="auto"/>
      <w:outlineLvl w:val="3"/>
    </w:pPr>
    <w:rPr>
      <w:rFonts w:ascii="Cambria" w:eastAsia="宋体" w:hAnsi="Cambria" w:cs="Times New Roman"/>
      <w:b/>
      <w:bCs/>
      <w:sz w:val="28"/>
      <w:szCs w:val="28"/>
    </w:rPr>
  </w:style>
  <w:style w:type="paragraph" w:styleId="Heading5">
    <w:name w:val="heading 5"/>
    <w:basedOn w:val="Normal"/>
    <w:next w:val="Normal"/>
    <w:link w:val="5Char"/>
    <w:uiPriority w:val="9"/>
    <w:unhideWhenUsed/>
    <w:qFormat/>
    <w:pPr>
      <w:keepNext/>
      <w:keepLines/>
      <w:spacing w:before="280" w:after="290" w:line="376" w:lineRule="auto"/>
      <w:outlineLvl w:val="4"/>
    </w:pPr>
    <w:rPr>
      <w:b/>
      <w:bCs/>
      <w:sz w:val="28"/>
      <w:szCs w:val="28"/>
    </w:rPr>
  </w:style>
  <w:style w:type="paragraph" w:styleId="Heading6">
    <w:name w:val="heading 6"/>
    <w:basedOn w:val="Normal"/>
    <w:next w:val="Normal"/>
    <w:link w:val="6Char"/>
    <w:uiPriority w:val="9"/>
    <w:unhideWhenUsed/>
    <w:qFormat/>
    <w:pPr>
      <w:keepNext/>
      <w:keepLines/>
      <w:spacing w:before="240" w:after="64" w:line="320" w:lineRule="auto"/>
      <w:outlineLvl w:val="5"/>
    </w:pPr>
    <w:rPr>
      <w:rFonts w:ascii="Cambria" w:eastAsia="宋体" w:hAnsi="Cambria" w:cs="Times New Roman"/>
      <w:b/>
      <w:bCs/>
      <w:sz w:val="24"/>
      <w:szCs w:val="24"/>
    </w:rPr>
  </w:style>
  <w:style w:type="paragraph" w:styleId="Heading7">
    <w:name w:val="heading 7"/>
    <w:basedOn w:val="Normal"/>
    <w:next w:val="Normal"/>
    <w:link w:val="7Char"/>
    <w:uiPriority w:val="9"/>
    <w:unhideWhenUsed/>
    <w:qFormat/>
    <w:pPr>
      <w:keepNext/>
      <w:keepLines/>
      <w:spacing w:before="240" w:after="64" w:line="320" w:lineRule="auto"/>
      <w:outlineLvl w:val="6"/>
    </w:pPr>
    <w:rPr>
      <w:b/>
      <w:bCs/>
      <w:sz w:val="24"/>
      <w:szCs w:val="24"/>
    </w:rPr>
  </w:style>
  <w:style w:type="paragraph" w:styleId="Heading8">
    <w:name w:val="heading 8"/>
    <w:basedOn w:val="Normal"/>
    <w:next w:val="Normal"/>
    <w:link w:val="8Char"/>
    <w:uiPriority w:val="9"/>
    <w:unhideWhenUsed/>
    <w:qFormat/>
    <w:pPr>
      <w:keepNext/>
      <w:keepLines/>
      <w:spacing w:before="240" w:after="64" w:line="320" w:lineRule="auto"/>
      <w:outlineLvl w:val="7"/>
    </w:pPr>
    <w:rPr>
      <w:rFonts w:ascii="Cambria" w:eastAsia="宋体" w:hAnsi="Cambria" w:cs="Times New Roman"/>
      <w:sz w:val="24"/>
      <w:szCs w:val="24"/>
    </w:rPr>
  </w:style>
  <w:style w:type="paragraph" w:styleId="Heading9">
    <w:name w:val="heading 9"/>
    <w:basedOn w:val="Normal"/>
    <w:next w:val="Normal"/>
    <w:link w:val="9Char"/>
    <w:uiPriority w:val="9"/>
    <w:unhideWhenUsed/>
    <w:qFormat/>
    <w:pPr>
      <w:keepNext/>
      <w:keepLines/>
      <w:spacing w:before="240" w:after="64" w:line="320" w:lineRule="auto"/>
      <w:outlineLvl w:val="8"/>
    </w:pPr>
    <w:rPr>
      <w:rFonts w:ascii="Cambria" w:eastAsia="宋体" w:hAnsi="Cambria" w:cs="Times New Roman"/>
      <w:szCs w:val="21"/>
    </w:rPr>
  </w:style>
  <w:style w:type="character" w:default="1" w:styleId="DefaultParagraphFont">
    <w:name w:val="Default Paragraph Font"/>
    <w:uiPriority w:val="1"/>
    <w:unhideWhenUsed/>
  </w:style>
  <w:style w:type="table" w:default="1" w:styleId="TableNormal">
    <w:name w:val="Normal Table"/>
    <w:uiPriority w:val="99"/>
    <w:unhideWhenUsed/>
    <w:tblPr>
      <w:tblCellMar>
        <w:top w:w="0" w:type="dxa"/>
        <w:left w:w="108" w:type="dxa"/>
        <w:bottom w:w="0" w:type="dxa"/>
        <w:right w:w="108" w:type="dxa"/>
      </w:tblCellMar>
    </w:tblPr>
  </w:style>
  <w:style w:type="paragraph" w:styleId="Macro">
    <w:name w:val="macro"/>
    <w:link w:val="Char"/>
    <w:uiPriority w:val="99"/>
    <w:unhideWhenUse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lang w:val="en-US" w:eastAsia="zh-CN" w:bidi="ar-SA"/>
    </w:rPr>
  </w:style>
  <w:style w:type="character" w:customStyle="1" w:styleId="Char">
    <w:name w:val="宏文本 Char"/>
    <w:link w:val="Macro"/>
    <w:uiPriority w:val="99"/>
    <w:semiHidden/>
    <w:rPr>
      <w:rFonts w:ascii="Courier New" w:hAnsi="Courier New" w:cs="Courier New"/>
      <w:kern w:val="2"/>
      <w:sz w:val="24"/>
      <w:szCs w:val="24"/>
    </w:rPr>
  </w:style>
  <w:style w:type="character" w:customStyle="1" w:styleId="1Char">
    <w:name w:val="标题 1 Char"/>
    <w:link w:val="Heading1"/>
    <w:uiPriority w:val="9"/>
    <w:rPr>
      <w:b/>
      <w:bCs/>
      <w:kern w:val="44"/>
      <w:sz w:val="44"/>
      <w:szCs w:val="44"/>
    </w:rPr>
  </w:style>
  <w:style w:type="character" w:customStyle="1" w:styleId="2Char">
    <w:name w:val="标题 2 Char"/>
    <w:link w:val="Heading2"/>
    <w:uiPriority w:val="9"/>
    <w:semiHidden/>
    <w:rPr>
      <w:rFonts w:ascii="Cambria" w:eastAsia="宋体" w:hAnsi="Cambria" w:cs="Times New Roman"/>
      <w:b/>
      <w:bCs/>
      <w:kern w:val="2"/>
      <w:sz w:val="32"/>
      <w:szCs w:val="32"/>
    </w:rPr>
  </w:style>
  <w:style w:type="character" w:customStyle="1" w:styleId="3Char">
    <w:name w:val="标题 3 Char"/>
    <w:link w:val="Heading3"/>
    <w:uiPriority w:val="9"/>
    <w:semiHidden/>
    <w:rPr>
      <w:b/>
      <w:bCs/>
      <w:kern w:val="2"/>
      <w:sz w:val="32"/>
      <w:szCs w:val="32"/>
    </w:rPr>
  </w:style>
  <w:style w:type="character" w:customStyle="1" w:styleId="4Char">
    <w:name w:val="标题 4 Char"/>
    <w:link w:val="Heading4"/>
    <w:uiPriority w:val="9"/>
    <w:semiHidden/>
    <w:rPr>
      <w:rFonts w:ascii="Cambria" w:eastAsia="宋体" w:hAnsi="Cambria" w:cs="Times New Roman"/>
      <w:b/>
      <w:bCs/>
      <w:kern w:val="2"/>
      <w:sz w:val="28"/>
      <w:szCs w:val="28"/>
    </w:rPr>
  </w:style>
  <w:style w:type="character" w:customStyle="1" w:styleId="5Char">
    <w:name w:val="标题 5 Char"/>
    <w:link w:val="Heading5"/>
    <w:uiPriority w:val="9"/>
    <w:semiHidden/>
    <w:rPr>
      <w:b/>
      <w:bCs/>
      <w:kern w:val="2"/>
      <w:sz w:val="28"/>
      <w:szCs w:val="28"/>
    </w:rPr>
  </w:style>
  <w:style w:type="character" w:customStyle="1" w:styleId="6Char">
    <w:name w:val="标题 6 Char"/>
    <w:link w:val="Heading6"/>
    <w:uiPriority w:val="9"/>
    <w:semiHidden/>
    <w:rPr>
      <w:rFonts w:ascii="Cambria" w:eastAsia="宋体" w:hAnsi="Cambria" w:cs="Times New Roman"/>
      <w:b/>
      <w:bCs/>
      <w:kern w:val="2"/>
      <w:sz w:val="24"/>
      <w:szCs w:val="24"/>
    </w:rPr>
  </w:style>
  <w:style w:type="character" w:customStyle="1" w:styleId="7Char">
    <w:name w:val="标题 7 Char"/>
    <w:link w:val="Heading7"/>
    <w:uiPriority w:val="9"/>
    <w:semiHidden/>
    <w:rPr>
      <w:b/>
      <w:bCs/>
      <w:kern w:val="2"/>
      <w:sz w:val="24"/>
      <w:szCs w:val="24"/>
    </w:rPr>
  </w:style>
  <w:style w:type="character" w:customStyle="1" w:styleId="8Char">
    <w:name w:val="标题 8 Char"/>
    <w:link w:val="Heading8"/>
    <w:uiPriority w:val="9"/>
    <w:semiHidden/>
    <w:rPr>
      <w:rFonts w:ascii="Cambria" w:eastAsia="宋体" w:hAnsi="Cambria" w:cs="Times New Roman"/>
      <w:kern w:val="2"/>
      <w:sz w:val="24"/>
      <w:szCs w:val="24"/>
    </w:rPr>
  </w:style>
  <w:style w:type="character" w:customStyle="1" w:styleId="9Char">
    <w:name w:val="标题 9 Char"/>
    <w:link w:val="Heading9"/>
    <w:uiPriority w:val="9"/>
    <w:semiHidden/>
    <w:rPr>
      <w:rFonts w:ascii="Cambria" w:eastAsia="宋体" w:hAnsi="Cambria" w:cs="Times New Roman"/>
      <w:kern w:val="2"/>
      <w:sz w:val="21"/>
      <w:szCs w:val="21"/>
    </w:rPr>
  </w:style>
  <w:style w:type="paragraph" w:styleId="List3">
    <w:name w:val="List 3"/>
    <w:basedOn w:val="Normal"/>
    <w:uiPriority w:val="99"/>
    <w:unhideWhenUsed/>
    <w:pPr>
      <w:ind w:left="100" w:hanging="200" w:leftChars="400" w:hangingChars="200"/>
      <w:contextualSpacing/>
    </w:pPr>
  </w:style>
  <w:style w:type="paragraph" w:styleId="TOC7">
    <w:name w:val="toc 7"/>
    <w:basedOn w:val="Normal"/>
    <w:next w:val="Normal"/>
    <w:uiPriority w:val="39"/>
    <w:unhideWhenUsed/>
    <w:pPr>
      <w:ind w:left="2520" w:leftChars="1200"/>
    </w:pPr>
  </w:style>
  <w:style w:type="paragraph" w:styleId="ListNumber2">
    <w:name w:val="List Number 2"/>
    <w:basedOn w:val="Normal"/>
    <w:uiPriority w:val="99"/>
    <w:unhideWhenUsed/>
    <w:pPr>
      <w:numPr>
        <w:ilvl w:val="0"/>
        <w:numId w:val="1"/>
      </w:numPr>
      <w:tabs>
        <w:tab w:val="left" w:pos="780"/>
      </w:tabs>
      <w:contextualSpacing/>
    </w:pPr>
  </w:style>
  <w:style w:type="paragraph" w:styleId="TableofAuthorities">
    <w:name w:val="table of authorities"/>
    <w:basedOn w:val="Normal"/>
    <w:next w:val="Normal"/>
    <w:uiPriority w:val="99"/>
    <w:unhideWhenUsed/>
    <w:pPr>
      <w:ind w:left="420" w:leftChars="200"/>
    </w:pPr>
  </w:style>
  <w:style w:type="paragraph" w:styleId="NoteHeading">
    <w:name w:val="Note Heading"/>
    <w:basedOn w:val="Normal"/>
    <w:next w:val="Normal"/>
    <w:link w:val="Char0"/>
    <w:uiPriority w:val="99"/>
    <w:unhideWhenUsed/>
    <w:pPr>
      <w:jc w:val="center"/>
    </w:pPr>
  </w:style>
  <w:style w:type="character" w:customStyle="1" w:styleId="Char0">
    <w:name w:val="注释标题 Char"/>
    <w:link w:val="NoteHeading"/>
    <w:uiPriority w:val="99"/>
    <w:semiHidden/>
    <w:rPr>
      <w:kern w:val="2"/>
      <w:sz w:val="21"/>
      <w:szCs w:val="22"/>
    </w:rPr>
  </w:style>
  <w:style w:type="paragraph" w:styleId="ListBullet4">
    <w:name w:val="List Bullet 4"/>
    <w:basedOn w:val="Normal"/>
    <w:uiPriority w:val="99"/>
    <w:unhideWhenUsed/>
    <w:pPr>
      <w:numPr>
        <w:ilvl w:val="0"/>
        <w:numId w:val="2"/>
      </w:numPr>
      <w:tabs>
        <w:tab w:val="left" w:pos="1620"/>
      </w:tabs>
      <w:contextualSpacing/>
    </w:pPr>
  </w:style>
  <w:style w:type="paragraph" w:styleId="Index8">
    <w:name w:val="index 8"/>
    <w:basedOn w:val="Normal"/>
    <w:next w:val="Normal"/>
    <w:uiPriority w:val="99"/>
    <w:unhideWhenUsed/>
    <w:pPr>
      <w:ind w:left="1400" w:leftChars="1400"/>
    </w:pPr>
  </w:style>
  <w:style w:type="paragraph" w:styleId="E-mailSignature">
    <w:name w:val="E-mail Signature"/>
    <w:basedOn w:val="Normal"/>
    <w:link w:val="Char1"/>
    <w:uiPriority w:val="99"/>
    <w:unhideWhenUsed/>
  </w:style>
  <w:style w:type="character" w:customStyle="1" w:styleId="Char1">
    <w:name w:val="电子邮件签名 Char"/>
    <w:link w:val="E-mailSignature"/>
    <w:uiPriority w:val="99"/>
    <w:semiHidden/>
    <w:rPr>
      <w:kern w:val="2"/>
      <w:sz w:val="21"/>
      <w:szCs w:val="22"/>
    </w:rPr>
  </w:style>
  <w:style w:type="paragraph" w:styleId="ListNumber">
    <w:name w:val="List Number"/>
    <w:basedOn w:val="Normal"/>
    <w:uiPriority w:val="99"/>
    <w:unhideWhenUsed/>
    <w:pPr>
      <w:numPr>
        <w:ilvl w:val="0"/>
        <w:numId w:val="3"/>
      </w:numPr>
      <w:tabs>
        <w:tab w:val="left" w:pos="360"/>
      </w:tabs>
      <w:contextualSpacing/>
    </w:pPr>
  </w:style>
  <w:style w:type="paragraph" w:styleId="NormalIndent">
    <w:name w:val="Normal Indent"/>
    <w:basedOn w:val="Normal"/>
    <w:uiPriority w:val="99"/>
    <w:unhideWhenUsed/>
    <w:pPr>
      <w:ind w:firstLine="420" w:firstLineChars="200"/>
    </w:pPr>
  </w:style>
  <w:style w:type="paragraph" w:styleId="Caption">
    <w:name w:val="caption"/>
    <w:basedOn w:val="Normal"/>
    <w:next w:val="Normal"/>
    <w:uiPriority w:val="35"/>
    <w:unhideWhenUsed/>
    <w:qFormat/>
    <w:rPr>
      <w:rFonts w:ascii="Cambria" w:eastAsia="黑体" w:hAnsi="Cambria" w:cs="Times New Roman"/>
      <w:sz w:val="20"/>
      <w:szCs w:val="20"/>
    </w:rPr>
  </w:style>
  <w:style w:type="paragraph" w:styleId="Index5">
    <w:name w:val="index 5"/>
    <w:basedOn w:val="Normal"/>
    <w:next w:val="Normal"/>
    <w:uiPriority w:val="99"/>
    <w:unhideWhenUsed/>
    <w:pPr>
      <w:ind w:left="800" w:leftChars="800"/>
    </w:pPr>
  </w:style>
  <w:style w:type="paragraph" w:styleId="ListBullet">
    <w:name w:val="List Bullet"/>
    <w:basedOn w:val="Normal"/>
    <w:uiPriority w:val="99"/>
    <w:unhideWhenUsed/>
    <w:pPr>
      <w:numPr>
        <w:ilvl w:val="0"/>
        <w:numId w:val="4"/>
      </w:numPr>
      <w:tabs>
        <w:tab w:val="left" w:pos="360"/>
      </w:tabs>
      <w:contextualSpacing/>
    </w:pPr>
  </w:style>
  <w:style w:type="paragraph" w:styleId="EnvelopeAddress">
    <w:name w:val="envelope address"/>
    <w:basedOn w:val="Normal"/>
    <w:uiPriority w:val="99"/>
    <w:unhideWhenUsed/>
    <w:pPr>
      <w:framePr w:w="7920" w:h="1980" w:hRule="exact" w:hSpace="180" w:wrap="auto" w:vAnchor="margin" w:hAnchor="page" w:xAlign="center" w:yAlign="bottom"/>
      <w:snapToGrid w:val="0"/>
      <w:ind w:left="100" w:leftChars="1400"/>
    </w:pPr>
    <w:rPr>
      <w:rFonts w:ascii="Cambria" w:eastAsia="宋体" w:hAnsi="Cambria" w:cs="Times New Roman"/>
      <w:sz w:val="24"/>
      <w:szCs w:val="24"/>
    </w:rPr>
  </w:style>
  <w:style w:type="paragraph" w:styleId="DocumentMap">
    <w:name w:val="Document Map"/>
    <w:basedOn w:val="Normal"/>
    <w:link w:val="Char2"/>
    <w:uiPriority w:val="99"/>
    <w:unhideWhenUsed/>
    <w:rPr>
      <w:rFonts w:ascii="宋体"/>
      <w:sz w:val="18"/>
      <w:szCs w:val="18"/>
    </w:rPr>
  </w:style>
  <w:style w:type="character" w:customStyle="1" w:styleId="Char2">
    <w:name w:val="文档结构图 Char"/>
    <w:link w:val="DocumentMap"/>
    <w:uiPriority w:val="99"/>
    <w:semiHidden/>
    <w:rPr>
      <w:rFonts w:ascii="宋体"/>
      <w:kern w:val="2"/>
      <w:sz w:val="18"/>
      <w:szCs w:val="18"/>
    </w:rPr>
  </w:style>
  <w:style w:type="paragraph" w:styleId="TOAHeading">
    <w:name w:val="toa heading"/>
    <w:basedOn w:val="Normal"/>
    <w:next w:val="Normal"/>
    <w:uiPriority w:val="99"/>
    <w:unhideWhenUsed/>
    <w:pPr>
      <w:spacing w:before="120"/>
    </w:pPr>
    <w:rPr>
      <w:rFonts w:ascii="Cambria" w:hAnsi="Cambria" w:cs="Times New Roman"/>
      <w:sz w:val="24"/>
      <w:szCs w:val="24"/>
    </w:rPr>
  </w:style>
  <w:style w:type="paragraph" w:styleId="CommentText">
    <w:name w:val="annotation text"/>
    <w:basedOn w:val="Normal"/>
    <w:link w:val="Char3"/>
    <w:uiPriority w:val="99"/>
    <w:pPr>
      <w:jc w:val="left"/>
    </w:pPr>
    <w:rPr>
      <w:rFonts w:ascii="Times New Roman" w:hAnsi="Times New Roman"/>
      <w:kern w:val="0"/>
      <w:sz w:val="20"/>
      <w:szCs w:val="24"/>
    </w:rPr>
  </w:style>
  <w:style w:type="character" w:customStyle="1" w:styleId="Char3">
    <w:name w:val="批注文字 Char"/>
    <w:link w:val="CommentText"/>
    <w:uiPriority w:val="99"/>
    <w:rPr>
      <w:rFonts w:ascii="Times New Roman" w:eastAsia="宋体" w:hAnsi="Times New Roman" w:cs="Times New Roman"/>
      <w:szCs w:val="24"/>
    </w:rPr>
  </w:style>
  <w:style w:type="paragraph" w:styleId="Index6">
    <w:name w:val="index 6"/>
    <w:basedOn w:val="Normal"/>
    <w:next w:val="Normal"/>
    <w:uiPriority w:val="99"/>
    <w:unhideWhenUsed/>
    <w:pPr>
      <w:ind w:left="1000" w:leftChars="1000"/>
    </w:pPr>
  </w:style>
  <w:style w:type="paragraph" w:styleId="Salutation">
    <w:name w:val="Salutation"/>
    <w:basedOn w:val="Normal"/>
    <w:next w:val="Normal"/>
    <w:link w:val="Char4"/>
    <w:uiPriority w:val="99"/>
    <w:unhideWhenUsed/>
  </w:style>
  <w:style w:type="character" w:customStyle="1" w:styleId="Char4">
    <w:name w:val="称呼 Char"/>
    <w:link w:val="Salutation"/>
    <w:uiPriority w:val="99"/>
    <w:semiHidden/>
    <w:rPr>
      <w:kern w:val="2"/>
      <w:sz w:val="21"/>
      <w:szCs w:val="22"/>
    </w:rPr>
  </w:style>
  <w:style w:type="paragraph" w:styleId="BodyText3">
    <w:name w:val="Body Text 3"/>
    <w:basedOn w:val="Normal"/>
    <w:link w:val="3Char0"/>
    <w:uiPriority w:val="99"/>
    <w:unhideWhenUsed/>
    <w:pPr>
      <w:spacing w:after="120"/>
    </w:pPr>
    <w:rPr>
      <w:sz w:val="16"/>
      <w:szCs w:val="16"/>
    </w:rPr>
  </w:style>
  <w:style w:type="character" w:customStyle="1" w:styleId="3Char0">
    <w:name w:val="正文文本 3 Char"/>
    <w:link w:val="BodyText3"/>
    <w:uiPriority w:val="99"/>
    <w:semiHidden/>
    <w:rPr>
      <w:kern w:val="2"/>
      <w:sz w:val="16"/>
      <w:szCs w:val="16"/>
    </w:rPr>
  </w:style>
  <w:style w:type="paragraph" w:styleId="Closing">
    <w:name w:val="Closing"/>
    <w:basedOn w:val="Normal"/>
    <w:link w:val="Char5"/>
    <w:uiPriority w:val="99"/>
    <w:unhideWhenUsed/>
    <w:pPr>
      <w:ind w:left="100" w:leftChars="2100"/>
    </w:pPr>
  </w:style>
  <w:style w:type="character" w:customStyle="1" w:styleId="Char5">
    <w:name w:val="结束语 Char"/>
    <w:link w:val="Closing"/>
    <w:uiPriority w:val="99"/>
    <w:semiHidden/>
    <w:rPr>
      <w:kern w:val="2"/>
      <w:sz w:val="21"/>
      <w:szCs w:val="22"/>
    </w:rPr>
  </w:style>
  <w:style w:type="paragraph" w:styleId="ListBullet3">
    <w:name w:val="List Bullet 3"/>
    <w:basedOn w:val="Normal"/>
    <w:uiPriority w:val="99"/>
    <w:unhideWhenUsed/>
    <w:pPr>
      <w:numPr>
        <w:ilvl w:val="0"/>
        <w:numId w:val="5"/>
      </w:numPr>
      <w:tabs>
        <w:tab w:val="left" w:pos="1200"/>
      </w:tabs>
      <w:contextualSpacing/>
    </w:pPr>
  </w:style>
  <w:style w:type="paragraph" w:styleId="BodyText">
    <w:name w:val="Body Text"/>
    <w:basedOn w:val="Normal"/>
    <w:link w:val="Char6"/>
    <w:qFormat/>
    <w:pPr>
      <w:shd w:val="clear" w:color="auto" w:fill="FFFFFF"/>
      <w:spacing w:line="405" w:lineRule="exact"/>
      <w:jc w:val="distribute"/>
    </w:pPr>
    <w:rPr>
      <w:rFonts w:ascii="宋体" w:hAnsi="Times New Roman"/>
      <w:kern w:val="0"/>
      <w:sz w:val="18"/>
      <w:szCs w:val="18"/>
    </w:rPr>
  </w:style>
  <w:style w:type="character" w:customStyle="1" w:styleId="Char6">
    <w:name w:val="正文文本 Char"/>
    <w:link w:val="BodyText"/>
    <w:rPr>
      <w:rFonts w:ascii="宋体" w:hAnsi="Times New Roman"/>
      <w:sz w:val="18"/>
      <w:szCs w:val="18"/>
      <w:shd w:val="clear" w:color="auto" w:fill="FFFFFF"/>
    </w:rPr>
  </w:style>
  <w:style w:type="paragraph" w:styleId="BodyTextIndent">
    <w:name w:val="Body Text Indent"/>
    <w:basedOn w:val="Normal"/>
    <w:link w:val="Char7"/>
    <w:uiPriority w:val="99"/>
    <w:unhideWhenUsed/>
    <w:pPr>
      <w:spacing w:after="120"/>
      <w:ind w:left="420" w:leftChars="200"/>
    </w:pPr>
  </w:style>
  <w:style w:type="character" w:customStyle="1" w:styleId="Char7">
    <w:name w:val="正文文本缩进 Char"/>
    <w:link w:val="BodyTextIndent"/>
    <w:uiPriority w:val="99"/>
    <w:semiHidden/>
    <w:rPr>
      <w:kern w:val="2"/>
      <w:sz w:val="21"/>
      <w:szCs w:val="22"/>
    </w:rPr>
  </w:style>
  <w:style w:type="paragraph" w:styleId="ListNumber3">
    <w:name w:val="List Number 3"/>
    <w:basedOn w:val="Normal"/>
    <w:uiPriority w:val="99"/>
    <w:unhideWhenUsed/>
    <w:pPr>
      <w:numPr>
        <w:ilvl w:val="0"/>
        <w:numId w:val="6"/>
      </w:numPr>
      <w:tabs>
        <w:tab w:val="left" w:pos="1200"/>
      </w:tabs>
      <w:contextualSpacing/>
    </w:pPr>
  </w:style>
  <w:style w:type="paragraph" w:styleId="List2">
    <w:name w:val="List 2"/>
    <w:basedOn w:val="Normal"/>
    <w:uiPriority w:val="99"/>
    <w:unhideWhenUsed/>
    <w:pPr>
      <w:ind w:left="100" w:hanging="200" w:leftChars="200" w:hangingChars="200"/>
      <w:contextualSpacing/>
    </w:pPr>
  </w:style>
  <w:style w:type="paragraph" w:styleId="ListContinue">
    <w:name w:val="List Continue"/>
    <w:basedOn w:val="Normal"/>
    <w:uiPriority w:val="99"/>
    <w:unhideWhenUsed/>
    <w:pPr>
      <w:spacing w:after="120"/>
      <w:ind w:left="420" w:leftChars="200"/>
      <w:contextualSpacing/>
    </w:pPr>
  </w:style>
  <w:style w:type="paragraph" w:styleId="BlockText">
    <w:name w:val="Block Text"/>
    <w:basedOn w:val="Normal"/>
    <w:uiPriority w:val="99"/>
    <w:unhideWhenUsed/>
    <w:qFormat/>
    <w:pPr>
      <w:spacing w:after="120"/>
      <w:ind w:left="1440" w:right="1440" w:leftChars="700" w:rightChars="700"/>
    </w:pPr>
  </w:style>
  <w:style w:type="paragraph" w:styleId="ListBullet2">
    <w:name w:val="List Bullet 2"/>
    <w:basedOn w:val="Normal"/>
    <w:uiPriority w:val="99"/>
    <w:unhideWhenUsed/>
    <w:pPr>
      <w:numPr>
        <w:ilvl w:val="0"/>
        <w:numId w:val="7"/>
      </w:numPr>
      <w:tabs>
        <w:tab w:val="left" w:pos="780"/>
      </w:tabs>
      <w:contextualSpacing/>
    </w:pPr>
  </w:style>
  <w:style w:type="paragraph" w:styleId="HTMLAddress">
    <w:name w:val="HTML Address"/>
    <w:basedOn w:val="Normal"/>
    <w:link w:val="HTMLChar"/>
    <w:uiPriority w:val="99"/>
    <w:unhideWhenUsed/>
    <w:rPr>
      <w:i/>
      <w:iCs/>
    </w:rPr>
  </w:style>
  <w:style w:type="character" w:customStyle="1" w:styleId="HTMLChar">
    <w:name w:val="HTML 地址 Char"/>
    <w:link w:val="HTMLAddress"/>
    <w:uiPriority w:val="99"/>
    <w:semiHidden/>
    <w:rPr>
      <w:i/>
      <w:iCs/>
      <w:kern w:val="2"/>
      <w:sz w:val="21"/>
      <w:szCs w:val="22"/>
    </w:rPr>
  </w:style>
  <w:style w:type="paragraph" w:styleId="Index4">
    <w:name w:val="index 4"/>
    <w:basedOn w:val="Normal"/>
    <w:next w:val="Normal"/>
    <w:uiPriority w:val="99"/>
    <w:unhideWhenUsed/>
    <w:pPr>
      <w:ind w:left="600" w:leftChars="600"/>
    </w:pPr>
  </w:style>
  <w:style w:type="paragraph" w:styleId="TOC5">
    <w:name w:val="toc 5"/>
    <w:basedOn w:val="Normal"/>
    <w:next w:val="Normal"/>
    <w:uiPriority w:val="39"/>
    <w:unhideWhenUsed/>
    <w:pPr>
      <w:ind w:left="1680" w:leftChars="800"/>
    </w:pPr>
  </w:style>
  <w:style w:type="paragraph" w:styleId="TOC3">
    <w:name w:val="toc 3"/>
    <w:basedOn w:val="Normal"/>
    <w:next w:val="Normal"/>
    <w:uiPriority w:val="39"/>
    <w:unhideWhenUsed/>
    <w:pPr>
      <w:ind w:left="840" w:leftChars="400"/>
    </w:pPr>
  </w:style>
  <w:style w:type="paragraph" w:styleId="PlainText">
    <w:name w:val="Plain Text"/>
    <w:basedOn w:val="Normal"/>
    <w:link w:val="Char8"/>
    <w:qFormat/>
    <w:rPr>
      <w:rFonts w:ascii="宋体" w:hAnsi="Courier New"/>
      <w:kern w:val="0"/>
      <w:sz w:val="20"/>
      <w:szCs w:val="21"/>
    </w:rPr>
  </w:style>
  <w:style w:type="character" w:customStyle="1" w:styleId="Char8">
    <w:name w:val="纯文本 Char"/>
    <w:aliases w:val=" Char Char, Char Char Char Char,Char Char Char Char,Char Char Char1,Char Char1,Plain Text Char,普通文字 Char Char,普通文字 Char1 Char,标,标题1 Char Char Char,标题1 Char Char Char Char Char Char,游数的格式 Char,纯文本 Char Char Char,纯文本 Char Char1 Char,纯文本 Char1 Char"/>
    <w:link w:val="PlainText"/>
    <w:qFormat/>
    <w:rPr>
      <w:rFonts w:ascii="宋体" w:eastAsia="宋体" w:hAnsi="Courier New" w:cs="Courier New"/>
      <w:szCs w:val="21"/>
    </w:rPr>
  </w:style>
  <w:style w:type="paragraph" w:styleId="ListBullet5">
    <w:name w:val="List Bullet 5"/>
    <w:basedOn w:val="Normal"/>
    <w:uiPriority w:val="99"/>
    <w:unhideWhenUsed/>
    <w:pPr>
      <w:numPr>
        <w:ilvl w:val="0"/>
        <w:numId w:val="8"/>
      </w:numPr>
      <w:tabs>
        <w:tab w:val="left" w:pos="2040"/>
      </w:tabs>
      <w:contextualSpacing/>
    </w:pPr>
  </w:style>
  <w:style w:type="paragraph" w:styleId="ListNumber4">
    <w:name w:val="List Number 4"/>
    <w:basedOn w:val="Normal"/>
    <w:uiPriority w:val="99"/>
    <w:unhideWhenUsed/>
    <w:pPr>
      <w:numPr>
        <w:ilvl w:val="0"/>
        <w:numId w:val="9"/>
      </w:numPr>
      <w:tabs>
        <w:tab w:val="left" w:pos="1620"/>
      </w:tabs>
      <w:contextualSpacing/>
    </w:pPr>
  </w:style>
  <w:style w:type="paragraph" w:styleId="TOC8">
    <w:name w:val="toc 8"/>
    <w:basedOn w:val="Normal"/>
    <w:next w:val="Normal"/>
    <w:uiPriority w:val="39"/>
    <w:unhideWhenUsed/>
    <w:pPr>
      <w:ind w:left="2940" w:leftChars="1400"/>
    </w:pPr>
  </w:style>
  <w:style w:type="paragraph" w:styleId="Index3">
    <w:name w:val="index 3"/>
    <w:basedOn w:val="Normal"/>
    <w:next w:val="Normal"/>
    <w:uiPriority w:val="99"/>
    <w:unhideWhenUsed/>
    <w:pPr>
      <w:ind w:left="400" w:leftChars="400"/>
    </w:pPr>
  </w:style>
  <w:style w:type="paragraph" w:styleId="Date">
    <w:name w:val="Date"/>
    <w:basedOn w:val="Normal"/>
    <w:next w:val="Normal"/>
    <w:link w:val="Char10"/>
    <w:uiPriority w:val="99"/>
    <w:unhideWhenUsed/>
    <w:pPr>
      <w:ind w:left="100" w:leftChars="2500"/>
    </w:pPr>
  </w:style>
  <w:style w:type="character" w:customStyle="1" w:styleId="Char10">
    <w:name w:val="日期 Char"/>
    <w:link w:val="Date"/>
    <w:uiPriority w:val="99"/>
    <w:semiHidden/>
    <w:rPr>
      <w:kern w:val="2"/>
      <w:sz w:val="21"/>
      <w:szCs w:val="22"/>
    </w:rPr>
  </w:style>
  <w:style w:type="paragraph" w:styleId="BodyTextIndent2">
    <w:name w:val="Body Text Indent 2"/>
    <w:basedOn w:val="Normal"/>
    <w:link w:val="2Char0"/>
    <w:uiPriority w:val="99"/>
    <w:unhideWhenUsed/>
    <w:pPr>
      <w:spacing w:after="120" w:line="480" w:lineRule="auto"/>
      <w:ind w:left="420" w:leftChars="200"/>
    </w:pPr>
  </w:style>
  <w:style w:type="character" w:customStyle="1" w:styleId="2Char0">
    <w:name w:val="正文文本缩进 2 Char"/>
    <w:link w:val="BodyTextIndent2"/>
    <w:uiPriority w:val="99"/>
    <w:semiHidden/>
    <w:rPr>
      <w:kern w:val="2"/>
      <w:sz w:val="21"/>
      <w:szCs w:val="22"/>
    </w:rPr>
  </w:style>
  <w:style w:type="paragraph" w:styleId="EndnoteText">
    <w:name w:val="endnote text"/>
    <w:basedOn w:val="Normal"/>
    <w:link w:val="Char11"/>
    <w:uiPriority w:val="99"/>
    <w:unhideWhenUsed/>
    <w:pPr>
      <w:snapToGrid w:val="0"/>
      <w:jc w:val="left"/>
    </w:pPr>
  </w:style>
  <w:style w:type="character" w:customStyle="1" w:styleId="Char11">
    <w:name w:val="尾注文本 Char"/>
    <w:link w:val="EndnoteText"/>
    <w:uiPriority w:val="99"/>
    <w:semiHidden/>
    <w:rPr>
      <w:kern w:val="2"/>
      <w:sz w:val="21"/>
      <w:szCs w:val="22"/>
    </w:rPr>
  </w:style>
  <w:style w:type="paragraph" w:styleId="ListContinue5">
    <w:name w:val="List Continue 5"/>
    <w:basedOn w:val="Normal"/>
    <w:uiPriority w:val="99"/>
    <w:unhideWhenUsed/>
    <w:pPr>
      <w:spacing w:after="120"/>
      <w:ind w:left="2100" w:leftChars="1000"/>
      <w:contextualSpacing/>
    </w:pPr>
  </w:style>
  <w:style w:type="paragraph" w:styleId="BalloonText">
    <w:name w:val="Balloon Text"/>
    <w:basedOn w:val="Normal"/>
    <w:link w:val="Char12"/>
    <w:uiPriority w:val="99"/>
    <w:unhideWhenUsed/>
    <w:rPr>
      <w:kern w:val="0"/>
      <w:sz w:val="18"/>
      <w:szCs w:val="18"/>
    </w:rPr>
  </w:style>
  <w:style w:type="character" w:customStyle="1" w:styleId="Char12">
    <w:name w:val="批注框文本 Char"/>
    <w:link w:val="BalloonText"/>
    <w:uiPriority w:val="99"/>
    <w:semiHidden/>
    <w:rPr>
      <w:sz w:val="18"/>
      <w:szCs w:val="18"/>
    </w:rPr>
  </w:style>
  <w:style w:type="paragraph" w:styleId="Footer">
    <w:name w:val="footer"/>
    <w:basedOn w:val="Normal"/>
    <w:link w:val="Char13"/>
    <w:uiPriority w:val="99"/>
    <w:unhideWhenUsed/>
    <w:pPr>
      <w:tabs>
        <w:tab w:val="center" w:pos="4153"/>
        <w:tab w:val="right" w:pos="8306"/>
      </w:tabs>
      <w:snapToGrid w:val="0"/>
      <w:jc w:val="left"/>
    </w:pPr>
    <w:rPr>
      <w:kern w:val="0"/>
      <w:sz w:val="18"/>
      <w:szCs w:val="18"/>
    </w:rPr>
  </w:style>
  <w:style w:type="character" w:customStyle="1" w:styleId="Char13">
    <w:name w:val="页脚 Char"/>
    <w:link w:val="Footer"/>
    <w:uiPriority w:val="99"/>
    <w:rPr>
      <w:sz w:val="18"/>
      <w:szCs w:val="18"/>
    </w:rPr>
  </w:style>
  <w:style w:type="paragraph" w:styleId="EnvelopeReturn">
    <w:name w:val="envelope return"/>
    <w:basedOn w:val="Normal"/>
    <w:uiPriority w:val="99"/>
    <w:unhideWhenUsed/>
    <w:pPr>
      <w:snapToGrid w:val="0"/>
    </w:pPr>
    <w:rPr>
      <w:rFonts w:ascii="Cambria" w:eastAsia="宋体" w:hAnsi="Cambria" w:cs="Times New Roman"/>
    </w:rPr>
  </w:style>
  <w:style w:type="paragraph" w:styleId="Header">
    <w:name w:val="header"/>
    <w:basedOn w:val="Normal"/>
    <w:link w:val="Char14"/>
    <w:uiPriority w:val="99"/>
    <w:unhideWhenUsed/>
    <w:pPr>
      <w:pBdr>
        <w:bottom w:val="single" w:sz="6" w:space="1" w:color="auto"/>
      </w:pBdr>
      <w:tabs>
        <w:tab w:val="center" w:pos="4153"/>
        <w:tab w:val="right" w:pos="8306"/>
      </w:tabs>
      <w:snapToGrid w:val="0"/>
      <w:jc w:val="center"/>
    </w:pPr>
    <w:rPr>
      <w:kern w:val="0"/>
      <w:sz w:val="18"/>
      <w:szCs w:val="18"/>
    </w:rPr>
  </w:style>
  <w:style w:type="character" w:customStyle="1" w:styleId="Char14">
    <w:name w:val="页眉 Char"/>
    <w:link w:val="Header"/>
    <w:uiPriority w:val="99"/>
    <w:rPr>
      <w:sz w:val="18"/>
      <w:szCs w:val="18"/>
    </w:rPr>
  </w:style>
  <w:style w:type="paragraph" w:styleId="Signature">
    <w:name w:val="Signature"/>
    <w:basedOn w:val="Normal"/>
    <w:link w:val="Char15"/>
    <w:uiPriority w:val="99"/>
    <w:unhideWhenUsed/>
    <w:pPr>
      <w:ind w:left="100" w:leftChars="2100"/>
    </w:pPr>
  </w:style>
  <w:style w:type="character" w:customStyle="1" w:styleId="Char15">
    <w:name w:val="签名 Char"/>
    <w:link w:val="Signature"/>
    <w:uiPriority w:val="99"/>
    <w:semiHidden/>
    <w:rPr>
      <w:kern w:val="2"/>
      <w:sz w:val="21"/>
      <w:szCs w:val="22"/>
    </w:rPr>
  </w:style>
  <w:style w:type="paragraph" w:styleId="TOC1">
    <w:name w:val="toc 1"/>
    <w:basedOn w:val="Normal"/>
    <w:next w:val="Normal"/>
    <w:uiPriority w:val="39"/>
    <w:unhideWhenUsed/>
  </w:style>
  <w:style w:type="paragraph" w:styleId="ListContinue4">
    <w:name w:val="List Continue 4"/>
    <w:basedOn w:val="Normal"/>
    <w:uiPriority w:val="99"/>
    <w:unhideWhenUsed/>
    <w:pPr>
      <w:spacing w:after="120"/>
      <w:ind w:left="1680" w:leftChars="800"/>
      <w:contextualSpacing/>
    </w:pPr>
  </w:style>
  <w:style w:type="paragraph" w:styleId="TOC4">
    <w:name w:val="toc 4"/>
    <w:basedOn w:val="Normal"/>
    <w:next w:val="Normal"/>
    <w:uiPriority w:val="39"/>
    <w:unhideWhenUsed/>
    <w:pPr>
      <w:ind w:left="1260" w:leftChars="600"/>
    </w:pPr>
  </w:style>
  <w:style w:type="paragraph" w:styleId="IndexHeading">
    <w:name w:val="index heading"/>
    <w:basedOn w:val="Normal"/>
    <w:next w:val="Index1"/>
    <w:uiPriority w:val="99"/>
    <w:unhideWhenUsed/>
    <w:rPr>
      <w:rFonts w:ascii="Cambria" w:eastAsia="宋体" w:hAnsi="Cambria" w:cs="Times New Roman"/>
      <w:b/>
      <w:bCs/>
    </w:rPr>
  </w:style>
  <w:style w:type="paragraph" w:styleId="Index1">
    <w:name w:val="index 1"/>
    <w:basedOn w:val="Normal"/>
    <w:next w:val="Normal"/>
    <w:uiPriority w:val="99"/>
    <w:unhideWhenUsed/>
  </w:style>
  <w:style w:type="paragraph" w:styleId="Subtitle">
    <w:name w:val="Subtitle"/>
    <w:basedOn w:val="Normal"/>
    <w:next w:val="Normal"/>
    <w:link w:val="Char16"/>
    <w:uiPriority w:val="11"/>
    <w:qFormat/>
    <w:pPr>
      <w:spacing w:before="240" w:after="60" w:line="312" w:lineRule="auto"/>
      <w:jc w:val="center"/>
      <w:outlineLvl w:val="1"/>
    </w:pPr>
    <w:rPr>
      <w:rFonts w:ascii="Cambria" w:hAnsi="Cambria" w:cs="Times New Roman"/>
      <w:b/>
      <w:bCs/>
      <w:kern w:val="28"/>
      <w:sz w:val="32"/>
      <w:szCs w:val="32"/>
    </w:rPr>
  </w:style>
  <w:style w:type="character" w:customStyle="1" w:styleId="Char16">
    <w:name w:val="副标题 Char"/>
    <w:link w:val="Subtitle"/>
    <w:uiPriority w:val="11"/>
    <w:rPr>
      <w:rFonts w:ascii="Cambria" w:hAnsi="Cambria" w:cs="Times New Roman"/>
      <w:b/>
      <w:bCs/>
      <w:kern w:val="28"/>
      <w:sz w:val="32"/>
      <w:szCs w:val="32"/>
    </w:rPr>
  </w:style>
  <w:style w:type="paragraph" w:styleId="ListNumber5">
    <w:name w:val="List Number 5"/>
    <w:basedOn w:val="Normal"/>
    <w:uiPriority w:val="99"/>
    <w:unhideWhenUsed/>
    <w:pPr>
      <w:numPr>
        <w:ilvl w:val="0"/>
        <w:numId w:val="10"/>
      </w:numPr>
      <w:tabs>
        <w:tab w:val="left" w:pos="2040"/>
      </w:tabs>
      <w:contextualSpacing/>
    </w:pPr>
  </w:style>
  <w:style w:type="paragraph" w:styleId="List">
    <w:name w:val="List"/>
    <w:basedOn w:val="Normal"/>
    <w:uiPriority w:val="99"/>
    <w:unhideWhenUsed/>
    <w:pPr>
      <w:ind w:left="200" w:hanging="200" w:hangingChars="200"/>
      <w:contextualSpacing/>
    </w:pPr>
  </w:style>
  <w:style w:type="paragraph" w:styleId="FootnoteText">
    <w:name w:val="footnote text"/>
    <w:basedOn w:val="Normal"/>
    <w:link w:val="Char17"/>
    <w:uiPriority w:val="99"/>
    <w:unhideWhenUsed/>
    <w:pPr>
      <w:snapToGrid w:val="0"/>
      <w:jc w:val="left"/>
    </w:pPr>
    <w:rPr>
      <w:sz w:val="18"/>
      <w:szCs w:val="18"/>
    </w:rPr>
  </w:style>
  <w:style w:type="character" w:customStyle="1" w:styleId="Char17">
    <w:name w:val="脚注文本 Char"/>
    <w:link w:val="FootnoteText"/>
    <w:uiPriority w:val="99"/>
    <w:semiHidden/>
    <w:rPr>
      <w:kern w:val="2"/>
      <w:sz w:val="18"/>
      <w:szCs w:val="18"/>
    </w:rPr>
  </w:style>
  <w:style w:type="paragraph" w:styleId="TOC6">
    <w:name w:val="toc 6"/>
    <w:basedOn w:val="Normal"/>
    <w:next w:val="Normal"/>
    <w:uiPriority w:val="39"/>
    <w:unhideWhenUsed/>
    <w:pPr>
      <w:ind w:left="2100" w:leftChars="1000"/>
    </w:pPr>
  </w:style>
  <w:style w:type="paragraph" w:styleId="List5">
    <w:name w:val="List 5"/>
    <w:basedOn w:val="Normal"/>
    <w:uiPriority w:val="99"/>
    <w:unhideWhenUsed/>
    <w:pPr>
      <w:ind w:left="100" w:hanging="200" w:leftChars="800" w:hangingChars="200"/>
      <w:contextualSpacing/>
    </w:pPr>
  </w:style>
  <w:style w:type="paragraph" w:styleId="BodyTextIndent3">
    <w:name w:val="Body Text Indent 3"/>
    <w:basedOn w:val="Normal"/>
    <w:link w:val="3Char1"/>
    <w:uiPriority w:val="99"/>
    <w:unhideWhenUsed/>
    <w:pPr>
      <w:spacing w:after="120"/>
      <w:ind w:left="420" w:leftChars="200"/>
    </w:pPr>
    <w:rPr>
      <w:sz w:val="16"/>
      <w:szCs w:val="16"/>
    </w:rPr>
  </w:style>
  <w:style w:type="character" w:customStyle="1" w:styleId="3Char1">
    <w:name w:val="正文文本缩进 3 Char"/>
    <w:link w:val="BodyTextIndent3"/>
    <w:uiPriority w:val="99"/>
    <w:semiHidden/>
    <w:rPr>
      <w:kern w:val="2"/>
      <w:sz w:val="16"/>
      <w:szCs w:val="16"/>
    </w:rPr>
  </w:style>
  <w:style w:type="paragraph" w:styleId="Index7">
    <w:name w:val="index 7"/>
    <w:basedOn w:val="Normal"/>
    <w:next w:val="Normal"/>
    <w:uiPriority w:val="99"/>
    <w:unhideWhenUsed/>
    <w:pPr>
      <w:ind w:left="1200" w:leftChars="1200"/>
    </w:pPr>
  </w:style>
  <w:style w:type="paragraph" w:styleId="Index9">
    <w:name w:val="index 9"/>
    <w:basedOn w:val="Normal"/>
    <w:next w:val="Normal"/>
    <w:uiPriority w:val="99"/>
    <w:unhideWhenUsed/>
    <w:pPr>
      <w:ind w:left="1600" w:leftChars="1600"/>
    </w:pPr>
  </w:style>
  <w:style w:type="paragraph" w:styleId="TableofFigures">
    <w:name w:val="table of figures"/>
    <w:basedOn w:val="Normal"/>
    <w:next w:val="Normal"/>
    <w:uiPriority w:val="99"/>
    <w:unhideWhenUsed/>
    <w:pPr>
      <w:ind w:hanging="200" w:leftChars="200" w:hangingChars="200"/>
    </w:pPr>
  </w:style>
  <w:style w:type="paragraph" w:styleId="TOC2">
    <w:name w:val="toc 2"/>
    <w:basedOn w:val="Normal"/>
    <w:next w:val="Normal"/>
    <w:uiPriority w:val="39"/>
    <w:unhideWhenUsed/>
    <w:pPr>
      <w:ind w:left="420" w:leftChars="200"/>
    </w:pPr>
  </w:style>
  <w:style w:type="paragraph" w:styleId="TOC9">
    <w:name w:val="toc 9"/>
    <w:basedOn w:val="Normal"/>
    <w:next w:val="Normal"/>
    <w:uiPriority w:val="39"/>
    <w:unhideWhenUsed/>
    <w:pPr>
      <w:ind w:left="3360" w:leftChars="1600"/>
    </w:pPr>
  </w:style>
  <w:style w:type="paragraph" w:styleId="BodyText2">
    <w:name w:val="Body Text 2"/>
    <w:basedOn w:val="Normal"/>
    <w:link w:val="2Char1"/>
    <w:uiPriority w:val="99"/>
    <w:unhideWhenUsed/>
    <w:pPr>
      <w:spacing w:after="120" w:line="480" w:lineRule="auto"/>
    </w:pPr>
  </w:style>
  <w:style w:type="character" w:customStyle="1" w:styleId="2Char1">
    <w:name w:val="正文文本 2 Char"/>
    <w:link w:val="BodyText2"/>
    <w:uiPriority w:val="99"/>
    <w:semiHidden/>
    <w:rPr>
      <w:kern w:val="2"/>
      <w:sz w:val="21"/>
      <w:szCs w:val="22"/>
    </w:rPr>
  </w:style>
  <w:style w:type="paragraph" w:styleId="List4">
    <w:name w:val="List 4"/>
    <w:basedOn w:val="Normal"/>
    <w:uiPriority w:val="99"/>
    <w:unhideWhenUsed/>
    <w:pPr>
      <w:ind w:left="100" w:hanging="200" w:leftChars="600" w:hangingChars="200"/>
      <w:contextualSpacing/>
    </w:pPr>
  </w:style>
  <w:style w:type="paragraph" w:styleId="ListContinue2">
    <w:name w:val="List Continue 2"/>
    <w:basedOn w:val="Normal"/>
    <w:uiPriority w:val="99"/>
    <w:unhideWhenUsed/>
    <w:pPr>
      <w:spacing w:after="120"/>
      <w:ind w:left="840" w:leftChars="400"/>
      <w:contextualSpacing/>
    </w:pPr>
  </w:style>
  <w:style w:type="paragraph" w:styleId="MessageHeader">
    <w:name w:val="Message Header"/>
    <w:basedOn w:val="Normal"/>
    <w:link w:val="Char18"/>
    <w:uiPriority w:val="99"/>
    <w:unhideWhenUsed/>
    <w:pPr>
      <w:pBdr>
        <w:top w:val="single" w:sz="6" w:space="1" w:color="auto"/>
        <w:left w:val="single" w:sz="6" w:space="1" w:color="auto"/>
        <w:bottom w:val="single" w:sz="6" w:space="1" w:color="auto"/>
        <w:right w:val="single" w:sz="6" w:space="1" w:color="auto"/>
      </w:pBdr>
      <w:shd w:val="pct20" w:color="auto" w:fill="auto"/>
      <w:ind w:left="1080" w:hanging="1080" w:leftChars="500" w:hangingChars="500"/>
    </w:pPr>
    <w:rPr>
      <w:rFonts w:ascii="Cambria" w:eastAsia="宋体" w:hAnsi="Cambria" w:cs="Times New Roman"/>
      <w:sz w:val="24"/>
      <w:szCs w:val="24"/>
    </w:rPr>
  </w:style>
  <w:style w:type="character" w:customStyle="1" w:styleId="Char18">
    <w:name w:val="信息标题 Char"/>
    <w:link w:val="MessageHeader"/>
    <w:uiPriority w:val="99"/>
    <w:semiHidden/>
    <w:rPr>
      <w:rFonts w:ascii="Cambria" w:eastAsia="宋体" w:hAnsi="Cambria" w:cs="Times New Roman"/>
      <w:kern w:val="2"/>
      <w:sz w:val="24"/>
      <w:szCs w:val="24"/>
      <w:shd w:val="pct20" w:color="auto" w:fill="auto"/>
    </w:rPr>
  </w:style>
  <w:style w:type="paragraph" w:styleId="HTMLPreformatted">
    <w:name w:val="HTML Preformatted"/>
    <w:basedOn w:val="Normal"/>
    <w:link w:val="HTMLChar0"/>
    <w:uiPriority w:val="99"/>
    <w:unhideWhenUsed/>
    <w:rPr>
      <w:rFonts w:ascii="Courier New" w:hAnsi="Courier New" w:cs="Courier New"/>
      <w:sz w:val="20"/>
      <w:szCs w:val="20"/>
    </w:rPr>
  </w:style>
  <w:style w:type="character" w:customStyle="1" w:styleId="HTMLChar0">
    <w:name w:val="HTML 预设格式 Char"/>
    <w:link w:val="HTMLPreformatted"/>
    <w:uiPriority w:val="99"/>
    <w:semiHidden/>
    <w:rPr>
      <w:rFonts w:ascii="Courier New" w:hAnsi="Courier New" w:cs="Courier New"/>
      <w:kern w:val="2"/>
    </w:rPr>
  </w:style>
  <w:style w:type="paragraph" w:styleId="NormalWeb">
    <w:name w:val="Normal (Web)"/>
    <w:basedOn w:val="Normal"/>
    <w:link w:val="Char19"/>
    <w:uiPriority w:val="99"/>
    <w:qFormat/>
    <w:pPr>
      <w:widowControl/>
      <w:spacing w:before="30" w:after="30" w:line="300" w:lineRule="auto"/>
      <w:jc w:val="left"/>
    </w:pPr>
    <w:rPr>
      <w:rFonts w:ascii="宋体" w:hAnsi="宋体"/>
      <w:kern w:val="0"/>
      <w:sz w:val="24"/>
      <w:szCs w:val="24"/>
    </w:rPr>
  </w:style>
  <w:style w:type="character" w:customStyle="1" w:styleId="Char19">
    <w:name w:val="普通(网站) Char"/>
    <w:aliases w:val="123 Char,普通 (Web) Char,普通 (Web)1 Char,普通(Web) Char Char Char,普通(Web) Char Char Char Char Char,普通(Web) Char Char Char Char Char Char Char Char Char Char,普通(Web) Char Char Char Char Char Char Char Char Char1,普通(Web) Char Char1,普通(网站)1 Char"/>
    <w:link w:val="NormalWeb"/>
    <w:qFormat/>
    <w:rPr>
      <w:rFonts w:ascii="宋体" w:eastAsia="宋体" w:hAnsi="宋体" w:cs="宋体"/>
      <w:kern w:val="0"/>
      <w:sz w:val="24"/>
      <w:szCs w:val="24"/>
    </w:rPr>
  </w:style>
  <w:style w:type="paragraph" w:styleId="ListContinue3">
    <w:name w:val="List Continue 3"/>
    <w:basedOn w:val="Normal"/>
    <w:uiPriority w:val="99"/>
    <w:unhideWhenUsed/>
    <w:pPr>
      <w:spacing w:after="120"/>
      <w:ind w:left="1260" w:leftChars="600"/>
      <w:contextualSpacing/>
    </w:pPr>
  </w:style>
  <w:style w:type="paragraph" w:styleId="Index2">
    <w:name w:val="index 2"/>
    <w:basedOn w:val="Normal"/>
    <w:next w:val="Normal"/>
    <w:uiPriority w:val="99"/>
    <w:unhideWhenUsed/>
    <w:pPr>
      <w:ind w:left="200" w:leftChars="200"/>
    </w:pPr>
  </w:style>
  <w:style w:type="paragraph" w:styleId="Title">
    <w:name w:val="Title"/>
    <w:basedOn w:val="Normal"/>
    <w:next w:val="Normal"/>
    <w:link w:val="Char20"/>
    <w:uiPriority w:val="10"/>
    <w:qFormat/>
    <w:pPr>
      <w:spacing w:before="240" w:after="60"/>
      <w:jc w:val="center"/>
      <w:outlineLvl w:val="0"/>
    </w:pPr>
    <w:rPr>
      <w:rFonts w:ascii="Cambria" w:hAnsi="Cambria" w:cs="Times New Roman"/>
      <w:b/>
      <w:bCs/>
      <w:sz w:val="32"/>
      <w:szCs w:val="32"/>
    </w:rPr>
  </w:style>
  <w:style w:type="character" w:customStyle="1" w:styleId="Char20">
    <w:name w:val="标题 Char"/>
    <w:link w:val="Title"/>
    <w:uiPriority w:val="10"/>
    <w:rPr>
      <w:rFonts w:ascii="Cambria" w:hAnsi="Cambria" w:cs="Times New Roman"/>
      <w:b/>
      <w:bCs/>
      <w:kern w:val="2"/>
      <w:sz w:val="32"/>
      <w:szCs w:val="32"/>
    </w:rPr>
  </w:style>
  <w:style w:type="paragraph" w:styleId="CommentSubject">
    <w:name w:val="annotation subject"/>
    <w:basedOn w:val="CommentText"/>
    <w:next w:val="CommentText"/>
    <w:link w:val="Char21"/>
    <w:uiPriority w:val="99"/>
    <w:unhideWhenUsed/>
    <w:rPr>
      <w:b/>
      <w:bCs/>
      <w:kern w:val="2"/>
      <w:sz w:val="21"/>
      <w:szCs w:val="22"/>
    </w:rPr>
  </w:style>
  <w:style w:type="character" w:customStyle="1" w:styleId="Char21">
    <w:name w:val="批注主题 Char"/>
    <w:link w:val="CommentSubject"/>
    <w:uiPriority w:val="99"/>
    <w:semiHidden/>
    <w:rPr>
      <w:rFonts w:ascii="Times New Roman" w:eastAsia="宋体" w:hAnsi="Times New Roman" w:cs="Times New Roman"/>
      <w:b/>
      <w:bCs/>
      <w:kern w:val="2"/>
      <w:sz w:val="21"/>
      <w:szCs w:val="22"/>
    </w:rPr>
  </w:style>
  <w:style w:type="paragraph" w:styleId="BodyTextFirstIndent">
    <w:name w:val="Body Text First Indent"/>
    <w:basedOn w:val="BodyText"/>
    <w:link w:val="Char22"/>
    <w:uiPriority w:val="99"/>
    <w:unhideWhenUsed/>
    <w:pPr>
      <w:shd w:val="clear" w:color="auto" w:fill="auto"/>
      <w:spacing w:after="120" w:line="240" w:lineRule="auto"/>
      <w:ind w:firstLine="420" w:firstLineChars="100"/>
      <w:jc w:val="both"/>
    </w:pPr>
    <w:rPr>
      <w:rFonts w:ascii="Calibri" w:hAnsi="Calibri"/>
      <w:kern w:val="2"/>
      <w:sz w:val="21"/>
      <w:szCs w:val="22"/>
    </w:rPr>
  </w:style>
  <w:style w:type="character" w:customStyle="1" w:styleId="Char22">
    <w:name w:val="正文首行缩进 Char"/>
    <w:link w:val="BodyTextFirstIndent"/>
    <w:uiPriority w:val="99"/>
    <w:semiHidden/>
    <w:rPr>
      <w:rFonts w:ascii="宋体" w:hAnsi="Times New Roman"/>
      <w:kern w:val="2"/>
      <w:sz w:val="21"/>
      <w:szCs w:val="22"/>
      <w:shd w:val="clear" w:color="auto" w:fill="FFFFFF"/>
    </w:rPr>
  </w:style>
  <w:style w:type="paragraph" w:styleId="BodyTextFirstIndent2">
    <w:name w:val="Body Text First Indent 2"/>
    <w:basedOn w:val="BodyTextIndent"/>
    <w:link w:val="2Char2"/>
    <w:uiPriority w:val="99"/>
    <w:unhideWhenUsed/>
    <w:pPr>
      <w:ind w:firstLine="420" w:firstLineChars="200"/>
    </w:pPr>
  </w:style>
  <w:style w:type="character" w:customStyle="1" w:styleId="2Char2">
    <w:name w:val="正文首行缩进 2 Char"/>
    <w:basedOn w:val="Char7"/>
    <w:link w:val="BodyTextFirstIndent2"/>
    <w:uiPriority w:val="99"/>
    <w:semiHidden/>
  </w:style>
  <w:style w:type="table" w:styleId="TableGrid">
    <w:name w:val="Table Grid"/>
    <w:basedOn w:val="TableNormal"/>
    <w:uiPriority w:val="5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rPr>
      <w:sz w:val="21"/>
      <w:szCs w:val="21"/>
    </w:rPr>
  </w:style>
  <w:style w:type="character" w:customStyle="1" w:styleId="pltixk">
    <w:name w:val="pl*tixk"/>
  </w:style>
  <w:style w:type="paragraph" w:customStyle="1" w:styleId="1">
    <w:name w:val="列出段落1"/>
    <w:basedOn w:val="Normal"/>
    <w:pPr>
      <w:ind w:firstLine="420" w:firstLineChars="200"/>
    </w:pPr>
    <w:rPr>
      <w:rFonts w:ascii="Calibri" w:eastAsia="宋体" w:hAnsi="Calibri" w:cs="Times New Roman"/>
      <w:szCs w:val="21"/>
    </w:rPr>
  </w:style>
  <w:style w:type="paragraph" w:customStyle="1" w:styleId="0">
    <w:name w:val="正文_0"/>
    <w:qFormat/>
    <w:pPr>
      <w:widowControl w:val="0"/>
      <w:jc w:val="both"/>
    </w:pPr>
    <w:rPr>
      <w:kern w:val="2"/>
      <w:sz w:val="21"/>
      <w:szCs w:val="22"/>
      <w:lang w:val="en-US" w:eastAsia="zh-CN" w:bidi="ar-SA"/>
    </w:rPr>
  </w:style>
  <w:style w:type="paragraph" w:styleId="ListParagraph">
    <w:name w:val="List Paragraph"/>
    <w:basedOn w:val="Normal"/>
    <w:uiPriority w:val="34"/>
    <w:qFormat/>
    <w:pPr>
      <w:ind w:firstLine="420" w:firstLineChars="200"/>
    </w:pPr>
    <w:rPr>
      <w:rFonts w:ascii="Calibri" w:eastAsia="宋体" w:hAnsi="Calibri" w:cs="Times New Roman"/>
    </w:rPr>
  </w:style>
  <w:style w:type="paragraph" w:customStyle="1" w:styleId="DefaultParagraph">
    <w:name w:val="DefaultParagraph"/>
    <w:link w:val="DefaultParagraphCharChar"/>
    <w:rPr>
      <w:rFonts w:ascii="Times New Roman"/>
      <w:kern w:val="2"/>
      <w:sz w:val="21"/>
      <w:szCs w:val="22"/>
      <w:lang w:val="en-US" w:eastAsia="zh-CN" w:bidi="ar-SA"/>
    </w:rPr>
  </w:style>
  <w:style w:type="character" w:customStyle="1" w:styleId="DefaultParagraphCharChar">
    <w:name w:val="DefaultParagraph Char Char"/>
    <w:link w:val="DefaultParagraph"/>
    <w:rPr>
      <w:rFonts w:ascii="Times New Roman"/>
      <w:kern w:val="2"/>
      <w:sz w:val="21"/>
      <w:szCs w:val="22"/>
    </w:rPr>
  </w:style>
  <w:style w:type="character" w:customStyle="1" w:styleId="tnude">
    <w:name w:val="tn+ude"/>
    <w:basedOn w:val="DefaultParagraphFont"/>
  </w:style>
  <w:style w:type="paragraph" w:customStyle="1" w:styleId="00">
    <w:name w:val="纯文本_0"/>
    <w:basedOn w:val="Normal"/>
    <w:link w:val="1Char1"/>
    <w:qFormat/>
    <w:rPr>
      <w:rFonts w:ascii="宋体" w:hAnsi="Courier New"/>
      <w:kern w:val="0"/>
      <w:sz w:val="20"/>
      <w:szCs w:val="21"/>
    </w:rPr>
  </w:style>
  <w:style w:type="character" w:customStyle="1" w:styleId="1Char1">
    <w:name w:val="标题1 Char1"/>
    <w:aliases w:val="Plain Text Char1,标题1 Char Char Char1,纯文本 Char Char Char Char1,纯文本 Char Char1 Char1"/>
    <w:link w:val="00"/>
    <w:locked/>
    <w:rPr>
      <w:rFonts w:ascii="宋体" w:eastAsia="宋体" w:hAnsi="Courier New" w:cs="Courier New"/>
      <w:szCs w:val="21"/>
    </w:rPr>
  </w:style>
  <w:style w:type="paragraph" w:customStyle="1" w:styleId="Default">
    <w:name w:val="Default"/>
    <w:pPr>
      <w:widowControl w:val="0"/>
      <w:autoSpaceDE w:val="0"/>
      <w:autoSpaceDN w:val="0"/>
      <w:adjustRightInd w:val="0"/>
    </w:pPr>
    <w:rPr>
      <w:color w:val="000000"/>
      <w:sz w:val="24"/>
      <w:szCs w:val="24"/>
      <w:lang w:val="en-US" w:eastAsia="zh-CN" w:bidi="ar-SA"/>
    </w:rPr>
  </w:style>
  <w:style w:type="paragraph" w:customStyle="1" w:styleId="01">
    <w:name w:val="普通(网站)_0"/>
    <w:basedOn w:val="0"/>
    <w:link w:val="0Char"/>
    <w:qFormat/>
    <w:pPr>
      <w:widowControl/>
      <w:spacing w:before="100" w:beforeAutospacing="1" w:after="100" w:afterAutospacing="1"/>
      <w:jc w:val="left"/>
    </w:pPr>
    <w:rPr>
      <w:rFonts w:ascii="宋体" w:hAnsi="宋体"/>
      <w:kern w:val="0"/>
      <w:sz w:val="24"/>
      <w:szCs w:val="24"/>
    </w:rPr>
  </w:style>
  <w:style w:type="character" w:customStyle="1" w:styleId="0Char">
    <w:name w:val="普通(网站)_0 Char"/>
    <w:link w:val="01"/>
    <w:locked/>
    <w:rPr>
      <w:rFonts w:ascii="宋体" w:hAnsi="宋体"/>
      <w:sz w:val="24"/>
      <w:szCs w:val="24"/>
    </w:rPr>
  </w:style>
  <w:style w:type="character" w:customStyle="1" w:styleId="0Char0">
    <w:name w:val="正文_0 Char"/>
    <w:link w:val="000"/>
    <w:rPr>
      <w:kern w:val="2"/>
      <w:sz w:val="21"/>
      <w:szCs w:val="22"/>
    </w:rPr>
  </w:style>
  <w:style w:type="paragraph" w:customStyle="1" w:styleId="000">
    <w:name w:val="正文_0_0"/>
    <w:link w:val="0Char0"/>
    <w:qFormat/>
    <w:pPr>
      <w:widowControl w:val="0"/>
      <w:jc w:val="both"/>
    </w:pPr>
    <w:rPr>
      <w:kern w:val="2"/>
      <w:sz w:val="21"/>
      <w:szCs w:val="22"/>
      <w:lang w:val="en-US" w:eastAsia="zh-CN" w:bidi="ar-SA"/>
    </w:rPr>
  </w:style>
  <w:style w:type="character" w:customStyle="1" w:styleId="jyemathselector">
    <w:name w:val="jye_math_selector"/>
    <w:rPr>
      <w:rFonts w:ascii="Times New Roman" w:hAnsi="Times New Roman" w:cs="Times New Roman" w:hint="default"/>
    </w:rPr>
  </w:style>
  <w:style w:type="character" w:customStyle="1" w:styleId="apple-converted-space">
    <w:name w:val="apple-converted-space"/>
  </w:style>
  <w:style w:type="paragraph" w:styleId="TOCHeading">
    <w:name w:val="TOC Heading"/>
    <w:basedOn w:val="Heading1"/>
    <w:next w:val="Normal"/>
    <w:uiPriority w:val="39"/>
    <w:unhideWhenUsed/>
    <w:qFormat/>
    <w:pPr>
      <w:outlineLvl w:val="9"/>
    </w:pPr>
  </w:style>
  <w:style w:type="paragraph" w:styleId="IntenseQuote">
    <w:name w:val="Intense Quote"/>
    <w:basedOn w:val="Normal"/>
    <w:next w:val="Normal"/>
    <w:link w:val="Char23"/>
    <w:uiPriority w:val="30"/>
    <w:qFormat/>
    <w:pPr>
      <w:pBdr>
        <w:bottom w:val="single" w:sz="4" w:space="4" w:color="4F81BD"/>
      </w:pBdr>
      <w:spacing w:before="200" w:after="280"/>
      <w:ind w:left="936" w:right="936"/>
    </w:pPr>
    <w:rPr>
      <w:b/>
      <w:bCs/>
      <w:i/>
      <w:iCs/>
      <w:color w:val="4F81BD"/>
    </w:rPr>
  </w:style>
  <w:style w:type="character" w:customStyle="1" w:styleId="Char23">
    <w:name w:val="明显引用 Char"/>
    <w:link w:val="IntenseQuote"/>
    <w:uiPriority w:val="30"/>
    <w:rPr>
      <w:b/>
      <w:bCs/>
      <w:i/>
      <w:iCs/>
      <w:color w:val="4F81BD"/>
      <w:kern w:val="2"/>
      <w:sz w:val="21"/>
      <w:szCs w:val="22"/>
    </w:rPr>
  </w:style>
  <w:style w:type="paragraph" w:styleId="Bibliography">
    <w:name w:val="Bibliography"/>
    <w:basedOn w:val="Normal"/>
    <w:next w:val="Normal"/>
    <w:uiPriority w:val="37"/>
    <w:unhideWhenUsed/>
  </w:style>
  <w:style w:type="paragraph" w:styleId="NoSpacing">
    <w:name w:val="No Spacing"/>
    <w:uiPriority w:val="1"/>
    <w:qFormat/>
    <w:pPr>
      <w:widowControl w:val="0"/>
      <w:jc w:val="both"/>
    </w:pPr>
    <w:rPr>
      <w:kern w:val="2"/>
      <w:sz w:val="21"/>
      <w:szCs w:val="22"/>
      <w:lang w:val="en-US" w:eastAsia="zh-CN" w:bidi="ar-SA"/>
    </w:rPr>
  </w:style>
  <w:style w:type="paragraph" w:styleId="Quote">
    <w:name w:val="Quote"/>
    <w:basedOn w:val="Normal"/>
    <w:next w:val="Normal"/>
    <w:link w:val="Char24"/>
    <w:uiPriority w:val="29"/>
    <w:qFormat/>
    <w:rPr>
      <w:i/>
      <w:iCs/>
      <w:color w:val="000000"/>
    </w:rPr>
  </w:style>
  <w:style w:type="character" w:customStyle="1" w:styleId="Char24">
    <w:name w:val="引用 Char"/>
    <w:link w:val="Quote"/>
    <w:uiPriority w:val="29"/>
    <w:rPr>
      <w:i/>
      <w:iCs/>
      <w:color w:val="000000"/>
      <w:kern w:val="2"/>
      <w:sz w:val="21"/>
      <w:szCs w:val="22"/>
    </w:rPr>
  </w:style>
  <w:style w:type="character" w:styleId="PlaceholderText">
    <w:name w:val="Placeholder Text"/>
    <w:uiPriority w:val="99"/>
    <w:semiHidden/>
    <w:rPr>
      <w:color w:val="808080"/>
    </w:rPr>
  </w:style>
  <w:style w:type="paragraph" w:customStyle="1" w:styleId="paragraph">
    <w:name w:val="paragraph"/>
    <w:basedOn w:val="Normal"/>
    <w:semiHidden/>
    <w:pPr>
      <w:widowControl/>
      <w:spacing w:before="100" w:beforeAutospacing="1" w:after="100" w:afterAutospacing="1"/>
      <w:jc w:val="left"/>
    </w:pPr>
    <w:rPr>
      <w:rFonts w:ascii="等线" w:eastAsia="等线" w:hAnsi="等线"/>
      <w:kern w:val="0"/>
      <w:sz w:val="24"/>
      <w:szCs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theme" Target="theme/theme1.xml" /><Relationship Id="rId11" Type="http://schemas.openxmlformats.org/officeDocument/2006/relationships/numbering" Target="numbering.xml" /><Relationship Id="rId12"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header" Target="header1.xml" /><Relationship Id="rId7" Type="http://schemas.openxmlformats.org/officeDocument/2006/relationships/header" Target="header2.xml" /><Relationship Id="rId8" Type="http://schemas.openxmlformats.org/officeDocument/2006/relationships/footer" Target="footer1.xml" /><Relationship Id="rId9" Type="http://schemas.openxmlformats.org/officeDocument/2006/relationships/footer" Target="footer2.xml" /></Relationships>
</file>

<file path=word/_rels/fontTable.xml.rels><?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s>
</file>

<file path=word/_rels/footer2.xml.rels><?xml version="1.0" encoding="utf-8" standalone="yes"?><Relationships xmlns="http://schemas.openxmlformats.org/package/2006/relationships"><Relationship Id="rId1" Type="http://schemas.openxmlformats.org/officeDocument/2006/relationships/image" Target="media/image4.png" /><Relationship Id="rId2"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3.png" /></Relationships>
</file>

<file path=word/_rels/header2.xml.rels><?xml version="1.0" encoding="utf-8" standalone="yes"?><Relationships xmlns="http://schemas.openxmlformats.org/package/2006/relationships"><Relationship Id="rId1" Type="http://schemas.openxmlformats.org/officeDocument/2006/relationships/image" Target="media/image3.png" /><Relationship Id="rId2" Type="http://schemas.openxmlformats.org/officeDocument/2006/relationships/image" Target="media/image4.png" /><Relationship Id="rId3"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157279200</TotalTime>
  <Pages>4</Pages>
  <Words>5411</Words>
  <Characters>5497</Characters>
  <Application>Microsoft Office Word</Application>
  <DocSecurity>0</DocSecurity>
  <Lines>43</Lines>
  <Paragraphs>12</Paragraphs>
  <ScaleCrop>false</ScaleCrop>
  <Company/>
  <LinksUpToDate>false</LinksUpToDate>
  <CharactersWithSpaces>5946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2018-04-24T08:46:00Z</dcterms:created>
  <dcterms:modified xsi:type="dcterms:W3CDTF">2023-12-16T07:49:33Z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